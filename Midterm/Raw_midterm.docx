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rPr>
          <w:rFonts w:hint="default" w:ascii="Times New Roman" w:hAnsi="Times New Roman" w:cs="Times New Roman"/>
          <w:color w:val="002060"/>
          <w:sz w:val="40"/>
          <w:szCs w:val="40"/>
          <w:lang w:val="en-US"/>
        </w:rPr>
      </w:pPr>
      <w:r>
        <w:rPr>
          <w:rFonts w:hint="default" w:ascii="Times New Roman" w:hAnsi="Times New Roman" w:cs="Times New Roman"/>
          <w:color w:val="002060"/>
          <w:sz w:val="40"/>
          <w:szCs w:val="40"/>
          <w:rtl w:val="0"/>
          <w:lang w:val="en-US"/>
        </w:rPr>
        <w:t>MIDTERM REPORT</w:t>
      </w:r>
    </w:p>
    <w:p>
      <w:pPr>
        <w:jc w:val="center"/>
        <w:rPr>
          <w:rFonts w:hint="default" w:ascii="Times New Roman" w:hAnsi="Times New Roman" w:cs="Times New Roman"/>
          <w:b/>
        </w:rPr>
      </w:pPr>
      <w:r>
        <w:rPr>
          <w:rFonts w:hint="default" w:ascii="Times New Roman" w:hAnsi="Times New Roman" w:cs="Times New Roman"/>
          <w:b/>
          <w:rtl w:val="0"/>
        </w:rPr>
        <w:t>Subjects</w:t>
      </w:r>
      <w:r>
        <w:rPr>
          <w:rFonts w:hint="default" w:ascii="Times New Roman" w:hAnsi="Times New Roman" w:cs="Times New Roman"/>
          <w:b/>
          <w:rtl w:val="0"/>
        </w:rPr>
        <w:t xml:space="preserve">:  </w:t>
      </w:r>
      <w:r>
        <w:rPr>
          <w:rFonts w:hint="default" w:ascii="Times New Roman" w:hAnsi="Times New Roman" w:cs="Times New Roman"/>
          <w:b/>
          <w:rtl w:val="0"/>
        </w:rPr>
        <w:t>Quản trị mạng và hệ thống</w:t>
      </w:r>
    </w:p>
    <w:p>
      <w:pPr>
        <w:jc w:val="center"/>
        <w:rPr>
          <w:rFonts w:hint="default" w:ascii="Times New Roman" w:hAnsi="Times New Roman" w:cs="Times New Roman"/>
          <w:b/>
        </w:rPr>
      </w:pPr>
      <w:r>
        <w:rPr>
          <w:rFonts w:hint="default" w:ascii="Times New Roman" w:hAnsi="Times New Roman" w:cs="Times New Roman"/>
          <w:b/>
          <w:rtl w:val="0"/>
          <w:lang w:val="en-US"/>
        </w:rPr>
        <w:t xml:space="preserve">Topic </w:t>
      </w:r>
      <w:r>
        <w:rPr>
          <w:rFonts w:hint="default" w:ascii="Times New Roman" w:hAnsi="Times New Roman" w:cs="Times New Roman"/>
          <w:b/>
          <w:rtl w:val="0"/>
        </w:rPr>
        <w:t xml:space="preserve">: </w:t>
      </w:r>
      <w:r>
        <w:rPr>
          <w:rFonts w:hint="default" w:ascii="Times New Roman" w:hAnsi="Times New Roman" w:cs="Times New Roman"/>
          <w:b/>
          <w:rtl w:val="0"/>
        </w:rPr>
        <w:t>Snort</w:t>
      </w:r>
    </w:p>
    <w:p>
      <w:pPr>
        <w:jc w:val="center"/>
        <w:rPr>
          <w:rFonts w:hint="default" w:ascii="Times New Roman" w:hAnsi="Times New Roman" w:cs="Times New Roman"/>
          <w:i/>
        </w:rPr>
      </w:pPr>
      <w:r>
        <w:rPr>
          <w:rFonts w:hint="default" w:ascii="Times New Roman" w:hAnsi="Times New Roman" w:cs="Times New Roman"/>
          <w:i/>
          <w:rtl w:val="0"/>
        </w:rPr>
        <w:t xml:space="preserve">GVHD: </w:t>
      </w:r>
      <w:r>
        <w:rPr>
          <w:rFonts w:hint="default" w:ascii="Times New Roman" w:hAnsi="Times New Roman" w:cs="Times New Roman"/>
          <w:i/>
          <w:rtl w:val="0"/>
        </w:rPr>
        <w:t>Trần Thị Dung</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6480"/>
        </w:tabs>
        <w:spacing w:before="0" w:after="0" w:line="259" w:lineRule="auto"/>
        <w:ind w:left="360" w:leftChars="0" w:right="0" w:rightChars="0"/>
        <w:jc w:val="left"/>
        <w:rPr>
          <w:rFonts w:hint="default" w:ascii="Times New Roman" w:hAnsi="Times New Roman" w:eastAsia="UTM Neo Sans Intel" w:cs="Times New Roman"/>
          <w:b/>
          <w:i w:val="0"/>
          <w:smallCaps w:val="0"/>
          <w:strike w:val="0"/>
          <w:color w:val="212120"/>
          <w:sz w:val="26"/>
          <w:szCs w:val="26"/>
          <w:u w:val="single"/>
          <w:shd w:val="clear" w:fill="auto"/>
          <w:vertAlign w:val="baseline"/>
        </w:rPr>
      </w:pP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lang w:val="en-US"/>
        </w:rPr>
        <w:t>1.</w:t>
      </w: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rPr>
        <w:t>GENERAL INFORMATION</w:t>
      </w: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480"/>
        </w:tabs>
        <w:spacing w:before="0" w:after="160" w:line="259" w:lineRule="auto"/>
        <w:ind w:right="0" w:firstLine="390" w:firstLineChars="150"/>
        <w:jc w:val="left"/>
        <w:rPr>
          <w:rFonts w:hint="default" w:ascii="Times New Roman" w:hAnsi="Times New Roman" w:eastAsia="UTM Neo Sans Intel" w:cs="Times New Roman"/>
          <w:b w:val="0"/>
          <w:i w:val="0"/>
          <w:smallCaps w:val="0"/>
          <w:strike w:val="0"/>
          <w:color w:val="212120"/>
          <w:sz w:val="26"/>
          <w:szCs w:val="26"/>
          <w:u w:val="none"/>
          <w:shd w:val="clear" w:fill="auto"/>
          <w:vertAlign w:val="baseline"/>
        </w:rPr>
      </w:pPr>
      <w:r>
        <w:rPr>
          <w:rFonts w:hint="default" w:ascii="Times New Roman" w:hAnsi="Times New Roman" w:eastAsia="UTM Neo Sans Intel" w:cs="Times New Roman"/>
          <w:b w:val="0"/>
          <w:i w:val="0"/>
          <w:smallCaps w:val="0"/>
          <w:strike w:val="0"/>
          <w:color w:val="212120"/>
          <w:sz w:val="26"/>
          <w:szCs w:val="26"/>
          <w:u w:val="none"/>
          <w:shd w:val="clear" w:fill="auto"/>
          <w:vertAlign w:val="baseline"/>
          <w:rtl w:val="0"/>
          <w:lang w:val="en-US"/>
        </w:rPr>
        <w:t xml:space="preserve">Class </w:t>
      </w:r>
      <w:r>
        <w:rPr>
          <w:rFonts w:hint="default" w:ascii="Times New Roman" w:hAnsi="Times New Roman" w:eastAsia="UTM Neo Sans Intel" w:cs="Times New Roman"/>
          <w:b w:val="0"/>
          <w:i w:val="0"/>
          <w:smallCaps w:val="0"/>
          <w:strike w:val="0"/>
          <w:color w:val="212120"/>
          <w:sz w:val="26"/>
          <w:szCs w:val="26"/>
          <w:u w:val="none"/>
          <w:shd w:val="clear" w:fill="auto"/>
          <w:vertAlign w:val="baseline"/>
          <w:rtl w:val="0"/>
        </w:rPr>
        <w:t>:</w:t>
      </w:r>
      <w:r>
        <w:rPr>
          <w:rFonts w:hint="default" w:ascii="Times New Roman" w:hAnsi="Times New Roman" w:eastAsia="UTM Neo Sans Intel" w:cs="Times New Roman"/>
          <w:b w:val="0"/>
          <w:i w:val="0"/>
          <w:smallCaps w:val="0"/>
          <w:strike w:val="0"/>
          <w:color w:val="212120"/>
          <w:sz w:val="26"/>
          <w:szCs w:val="26"/>
          <w:u w:val="none"/>
          <w:shd w:val="clear" w:fill="auto"/>
          <w:vertAlign w:val="baseline"/>
          <w:rtl w:val="0"/>
          <w:lang w:val="en-US"/>
        </w:rPr>
        <w:t xml:space="preserve"> </w:t>
      </w:r>
      <w:r>
        <w:rPr>
          <w:rFonts w:hint="default" w:ascii="Times New Roman" w:hAnsi="Times New Roman" w:eastAsia="UTM Neo Sans Intel" w:cs="Times New Roman"/>
          <w:b w:val="0"/>
          <w:i w:val="0"/>
          <w:smallCaps w:val="0"/>
          <w:strike w:val="0"/>
          <w:color w:val="212120"/>
          <w:sz w:val="26"/>
          <w:szCs w:val="26"/>
          <w:u w:val="none"/>
          <w:shd w:val="clear" w:fill="auto"/>
          <w:vertAlign w:val="baseline"/>
          <w:rtl w:val="0"/>
          <w:lang w:val="en-US"/>
        </w:rPr>
        <w:t>NT132.N12.ATCL</w:t>
      </w:r>
    </w:p>
    <w:tbl>
      <w:tblPr>
        <w:tblStyle w:val="52"/>
        <w:tblW w:w="9793" w:type="dxa"/>
        <w:tblInd w:w="-1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
        <w:gridCol w:w="3250"/>
        <w:gridCol w:w="2412"/>
        <w:gridCol w:w="3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24"/>
              </w:tabs>
              <w:ind w:left="156" w:firstLine="0"/>
              <w:jc w:val="center"/>
              <w:rPr>
                <w:rFonts w:hint="default" w:ascii="Times New Roman" w:hAnsi="Times New Roman" w:cs="Times New Roman"/>
                <w:b/>
              </w:rPr>
            </w:pPr>
            <w:r>
              <w:rPr>
                <w:rFonts w:hint="default" w:ascii="Times New Roman" w:hAnsi="Times New Roman" w:cs="Times New Roman"/>
                <w:b/>
                <w:rtl w:val="0"/>
              </w:rPr>
              <w:t>STT</w:t>
            </w:r>
          </w:p>
        </w:tc>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56" w:firstLine="0"/>
              <w:jc w:val="center"/>
              <w:rPr>
                <w:rFonts w:hint="default" w:ascii="Times New Roman" w:hAnsi="Times New Roman" w:cs="Times New Roman"/>
                <w:b/>
              </w:rPr>
            </w:pPr>
            <w:r>
              <w:rPr>
                <w:rFonts w:hint="default" w:ascii="Times New Roman" w:hAnsi="Times New Roman" w:cs="Times New Roman"/>
                <w:b/>
                <w:rtl w:val="0"/>
              </w:rPr>
              <w:t>Họ và tên</w:t>
            </w:r>
          </w:p>
        </w:tc>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56" w:firstLine="0"/>
              <w:jc w:val="center"/>
              <w:rPr>
                <w:rFonts w:hint="default" w:ascii="Times New Roman" w:hAnsi="Times New Roman" w:cs="Times New Roman"/>
                <w:b/>
              </w:rPr>
            </w:pPr>
            <w:r>
              <w:rPr>
                <w:rFonts w:hint="default" w:ascii="Times New Roman" w:hAnsi="Times New Roman" w:cs="Times New Roman"/>
                <w:b/>
                <w:rtl w:val="0"/>
              </w:rPr>
              <w:t>MSSV</w:t>
            </w:r>
          </w:p>
        </w:tc>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452" w:firstLine="0"/>
              <w:rPr>
                <w:rFonts w:hint="default" w:ascii="Times New Roman" w:hAnsi="Times New Roman" w:cs="Times New Roman"/>
                <w:b/>
              </w:rPr>
            </w:pPr>
            <w:r>
              <w:rPr>
                <w:rFonts w:hint="default" w:ascii="Times New Roman" w:hAnsi="Times New Roman" w:cs="Times New Roman"/>
                <w:b/>
                <w:rtl w:val="0"/>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rPr>
            </w:pPr>
            <w:r>
              <w:rPr>
                <w:rFonts w:hint="default" w:ascii="Times New Roman" w:hAnsi="Times New Roman" w:cs="Times New Roman"/>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rPr>
                <w:rFonts w:hint="default" w:ascii="Times New Roman" w:hAnsi="Times New Roman" w:cs="Times New Roman"/>
              </w:rPr>
            </w:pPr>
            <w:r>
              <w:rPr>
                <w:rFonts w:hint="default" w:ascii="Times New Roman" w:hAnsi="Times New Roman" w:cs="Times New Roman"/>
                <w:rtl w:val="0"/>
              </w:rPr>
              <w:t>Trương Văn Rồng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lang w:val="en-US"/>
              </w:rPr>
            </w:pPr>
            <w:r>
              <w:rPr>
                <w:rFonts w:hint="default" w:ascii="Times New Roman" w:hAnsi="Times New Roman" w:cs="Times New Roman"/>
                <w:rtl w:val="0"/>
                <w:lang w:val="en-US"/>
              </w:rPr>
              <w:t>20521831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rPr>
                <w:rFonts w:hint="default" w:ascii="Times New Roman" w:hAnsi="Times New Roman" w:cs="Times New Roman"/>
              </w:rPr>
            </w:pPr>
            <w:r>
              <w:rPr>
                <w:rFonts w:hint="default" w:ascii="Times New Roman" w:hAnsi="Times New Roman" w:cs="Times New Roman"/>
                <w:rtl w:val="0"/>
                <w:lang w:val="en-US"/>
              </w:rPr>
              <w:t>20521831</w:t>
            </w:r>
            <w:r>
              <w:rPr>
                <w:rFonts w:hint="default" w:ascii="Times New Roman" w:hAnsi="Times New Roman" w:cs="Times New Roman"/>
                <w:rtl w:val="0"/>
              </w:rPr>
              <w:t>@gm.uit.edu.vn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rPr>
            </w:pPr>
            <w:r>
              <w:rPr>
                <w:rFonts w:hint="default" w:ascii="Times New Roman" w:hAnsi="Times New Roman" w:cs="Times New Roman"/>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rPr>
                <w:rFonts w:hint="default" w:ascii="Times New Roman" w:hAnsi="Times New Roman" w:cs="Times New Roman"/>
              </w:rPr>
            </w:pPr>
            <w:r>
              <w:rPr>
                <w:rFonts w:hint="default" w:ascii="Times New Roman" w:hAnsi="Times New Roman" w:cs="Times New Roman"/>
                <w:rtl w:val="0"/>
              </w:rPr>
              <w:t>Lương Mạnh Tiến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lang w:val="en-US"/>
              </w:rPr>
            </w:pPr>
            <w:r>
              <w:rPr>
                <w:rFonts w:hint="default" w:ascii="Times New Roman" w:hAnsi="Times New Roman" w:cs="Times New Roman"/>
                <w:lang w:val="en-US"/>
              </w:rPr>
              <w:t>20522008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rPr>
                <w:rFonts w:hint="default" w:ascii="Times New Roman" w:hAnsi="Times New Roman" w:cs="Times New Roman"/>
              </w:rPr>
            </w:pPr>
            <w:r>
              <w:rPr>
                <w:rFonts w:hint="default" w:ascii="Times New Roman" w:hAnsi="Times New Roman" w:cs="Times New Roman"/>
                <w:lang w:val="en-US"/>
              </w:rPr>
              <w:t>20522008</w:t>
            </w:r>
            <w:r>
              <w:rPr>
                <w:rFonts w:hint="default" w:ascii="Times New Roman" w:hAnsi="Times New Roman" w:cs="Times New Roman"/>
                <w:rtl w:val="0"/>
              </w:rPr>
              <w:t>@gm.uit.edu.vn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rtl w:val="0"/>
                <w:lang w:val="en-US"/>
              </w:rPr>
            </w:pPr>
            <w:r>
              <w:rPr>
                <w:rFonts w:hint="default" w:ascii="Times New Roman" w:hAnsi="Times New Roman" w:cs="Times New Roman"/>
                <w:rtl w:val="0"/>
                <w:lang w:val="en-US"/>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rPr>
                <w:rFonts w:hint="default" w:ascii="Times New Roman" w:hAnsi="Times New Roman" w:cs="Times New Roman"/>
                <w:rtl w:val="0"/>
                <w:lang w:val="en-US"/>
              </w:rPr>
            </w:pPr>
            <w:r>
              <w:rPr>
                <w:rFonts w:hint="default" w:ascii="Times New Roman" w:hAnsi="Times New Roman" w:cs="Times New Roman"/>
                <w:rtl w:val="0"/>
                <w:lang w:val="en-US"/>
              </w:rPr>
              <w:t>Phan Hoàng Nam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firstLine="0"/>
              <w:jc w:val="center"/>
              <w:rPr>
                <w:rFonts w:hint="default" w:ascii="Times New Roman" w:hAnsi="Times New Roman" w:cs="Times New Roman"/>
                <w:rtl w:val="0"/>
                <w:lang w:val="en-US"/>
              </w:rPr>
            </w:pPr>
            <w:r>
              <w:rPr>
                <w:rFonts w:hint="default" w:ascii="Times New Roman" w:hAnsi="Times New Roman" w:cs="Times New Roman"/>
                <w:rtl w:val="0"/>
                <w:lang w:val="en-US"/>
              </w:rPr>
              <w:t>20521635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rPr>
                <w:rFonts w:hint="default" w:ascii="Times New Roman" w:hAnsi="Times New Roman" w:cs="Times New Roman"/>
                <w:rtl w:val="0"/>
              </w:rPr>
            </w:pPr>
            <w:r>
              <w:rPr>
                <w:rFonts w:hint="default" w:ascii="Times New Roman" w:hAnsi="Times New Roman" w:cs="Times New Roman"/>
                <w:rtl w:val="0"/>
              </w:rPr>
              <w:t>20521635</w:t>
            </w:r>
            <w:r>
              <w:rPr>
                <w:rFonts w:hint="default" w:ascii="Times New Roman" w:hAnsi="Times New Roman" w:cs="Times New Roman"/>
                <w:rtl w:val="0"/>
              </w:rPr>
              <w:t>@gm.uit.edu.vn</w:t>
            </w:r>
          </w:p>
        </w:tc>
      </w:tr>
    </w:tbl>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left"/>
        <w:rPr>
          <w:rFonts w:hint="default" w:ascii="Times New Roman" w:hAnsi="Times New Roman" w:eastAsia="UTM Neo Sans Intel" w:cs="Times New Roman"/>
          <w:b/>
          <w:i w:val="0"/>
          <w:smallCaps w:val="0"/>
          <w:strike w:val="0"/>
          <w:color w:val="212120"/>
          <w:sz w:val="26"/>
          <w:szCs w:val="26"/>
          <w:u w:val="single"/>
          <w:shd w:val="clear" w:fill="auto"/>
          <w:vertAlign w:val="baseline"/>
          <w:rtl w:val="0"/>
          <w:lang w:val="en-US"/>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left"/>
        <w:rPr>
          <w:rFonts w:hint="default" w:ascii="Times New Roman" w:hAnsi="Times New Roman" w:eastAsia="UTM Neo Sans Intel" w:cs="Times New Roman"/>
          <w:b/>
          <w:i w:val="0"/>
          <w:smallCaps w:val="0"/>
          <w:strike w:val="0"/>
          <w:color w:val="212120"/>
          <w:sz w:val="26"/>
          <w:szCs w:val="26"/>
          <w:u w:val="single"/>
          <w:shd w:val="clear" w:fill="auto"/>
          <w:vertAlign w:val="baseline"/>
          <w:rtl w:val="0"/>
          <w:lang w:val="en-US"/>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left"/>
        <w:rPr>
          <w:rFonts w:hint="default" w:ascii="Times New Roman" w:hAnsi="Times New Roman" w:eastAsia="UTM Neo Sans Intel" w:cs="Times New Roman"/>
          <w:b/>
          <w:i w:val="0"/>
          <w:smallCaps w:val="0"/>
          <w:strike w:val="0"/>
          <w:color w:val="212120"/>
          <w:sz w:val="26"/>
          <w:szCs w:val="26"/>
          <w:u w:val="single"/>
          <w:shd w:val="clear" w:fill="auto"/>
          <w:vertAlign w:val="baseline"/>
        </w:rPr>
      </w:pP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lang w:val="en-US"/>
        </w:rPr>
        <w:t>2.</w:t>
      </w: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rPr>
        <w:t>CONTENTS</w:t>
      </w:r>
      <w:r>
        <w:rPr>
          <w:rFonts w:hint="default" w:ascii="Times New Roman" w:hAnsi="Times New Roman" w:eastAsia="UTM Neo Sans Intel" w:cs="Times New Roman"/>
          <w:b/>
          <w:i w:val="0"/>
          <w:smallCaps w:val="0"/>
          <w:strike w:val="0"/>
          <w:color w:val="212120"/>
          <w:sz w:val="26"/>
          <w:szCs w:val="26"/>
          <w:u w:val="single"/>
          <w:shd w:val="clear" w:fill="auto"/>
          <w:vertAlign w:val="baseline"/>
          <w:rtl w:val="0"/>
        </w:rPr>
        <w:t>:</w:t>
      </w:r>
    </w:p>
    <w:tbl>
      <w:tblPr>
        <w:tblStyle w:val="53"/>
        <w:tblW w:w="9772"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8"/>
        <w:gridCol w:w="5674"/>
        <w:gridCol w:w="33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vAlign w:val="center"/>
          </w:tcPr>
          <w:p>
            <w:pPr>
              <w:jc w:val="center"/>
              <w:rPr>
                <w:rFonts w:hint="default" w:ascii="Times New Roman" w:hAnsi="Times New Roman" w:cs="Times New Roman"/>
                <w:b/>
              </w:rPr>
            </w:pPr>
            <w:r>
              <w:rPr>
                <w:rFonts w:hint="default" w:ascii="Times New Roman" w:hAnsi="Times New Roman" w:cs="Times New Roman"/>
                <w:b/>
                <w:rtl w:val="0"/>
              </w:rPr>
              <w:t>STT</w:t>
            </w:r>
          </w:p>
        </w:tc>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vAlign w:val="center"/>
          </w:tcPr>
          <w:p>
            <w:pPr>
              <w:jc w:val="center"/>
              <w:rPr>
                <w:rFonts w:hint="default" w:ascii="Times New Roman" w:hAnsi="Times New Roman" w:cs="Times New Roman"/>
                <w:b/>
              </w:rPr>
            </w:pPr>
            <w:r>
              <w:rPr>
                <w:rFonts w:hint="default" w:ascii="Times New Roman" w:hAnsi="Times New Roman" w:cs="Times New Roman"/>
                <w:b/>
                <w:rtl w:val="0"/>
              </w:rPr>
              <w:t>Công việc</w:t>
            </w:r>
          </w:p>
        </w:tc>
        <w:tc>
          <w:tcPr>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jc w:val="center"/>
              <w:rPr>
                <w:rFonts w:hint="default" w:ascii="Times New Roman" w:hAnsi="Times New Roman" w:cs="Times New Roman"/>
                <w:b/>
              </w:rPr>
            </w:pPr>
            <w:r>
              <w:rPr>
                <w:rFonts w:hint="default" w:ascii="Times New Roman" w:hAnsi="Times New Roman" w:cs="Times New Roman"/>
                <w:b/>
                <w:rtl w:val="0"/>
              </w:rPr>
              <w:t>Kết quả tự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Pr>
            </w:pPr>
            <w:r>
              <w:rPr>
                <w:rFonts w:hint="default" w:ascii="Times New Roman" w:hAnsi="Times New Roman" w:cs="Times New Roman"/>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lang w:val="en-US"/>
              </w:rPr>
              <w:t>I.</w:t>
            </w:r>
            <w:r>
              <w:rPr>
                <w:rFonts w:hint="default" w:ascii="Times New Roman" w:hAnsi="Times New Roman" w:cs="Times New Roman"/>
              </w:rPr>
              <w:t>Introduction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Pr>
            </w:pPr>
            <w:r>
              <w:rPr>
                <w:rFonts w:hint="default" w:ascii="Times New Roman" w:hAnsi="Times New Roman" w:cs="Times New Roman"/>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lang w:val="en-US"/>
              </w:rPr>
            </w:pPr>
            <w:r>
              <w:rPr>
                <w:rFonts w:hint="default" w:ascii="Times New Roman" w:hAnsi="Times New Roman" w:cs="Times New Roman"/>
                <w:lang w:val="en-US"/>
              </w:rPr>
              <w:t>1.1 Overview</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Pr>
            </w:pPr>
            <w:r>
              <w:rPr>
                <w:rFonts w:hint="default" w:ascii="Times New Roman" w:hAnsi="Times New Roman" w:cs="Times New Roman"/>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1.2 Component</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Pr>
            </w:pPr>
            <w:r>
              <w:rPr>
                <w:rFonts w:hint="default" w:ascii="Times New Roman" w:hAnsi="Times New Roman" w:cs="Times New Roman"/>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1.3 Operation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Pr>
            </w:pP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II. Implementation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tl w:val="0"/>
                <w:lang w:val="en-US"/>
              </w:rPr>
            </w:pPr>
            <w:r>
              <w:rPr>
                <w:rFonts w:hint="default" w:ascii="Times New Roman" w:hAnsi="Times New Roman" w:cs="Times New Roman"/>
                <w:rtl w:val="0"/>
                <w:lang w:val="en-US"/>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2.1 Topology</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tl w:val="0"/>
                <w:lang w:val="en-US"/>
              </w:rPr>
            </w:pPr>
            <w:r>
              <w:rPr>
                <w:rFonts w:hint="default" w:ascii="Times New Roman" w:hAnsi="Times New Roman" w:cs="Times New Roman"/>
                <w:rtl w:val="0"/>
                <w:lang w:val="en-US"/>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2.2 Installation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tl w:val="0"/>
                <w:lang w:val="en-US"/>
              </w:rPr>
            </w:pPr>
            <w:r>
              <w:rPr>
                <w:rFonts w:hint="default" w:ascii="Times New Roman" w:hAnsi="Times New Roman" w:cs="Times New Roman"/>
                <w:rtl w:val="0"/>
                <w:lang w:val="en-US"/>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jc w:val="left"/>
              <w:rPr>
                <w:rFonts w:hint="default" w:ascii="Times New Roman" w:hAnsi="Times New Roman" w:cs="Times New Roman"/>
              </w:rPr>
            </w:pPr>
            <w:r>
              <w:rPr>
                <w:rFonts w:hint="default" w:ascii="Times New Roman" w:hAnsi="Times New Roman" w:cs="Times New Roman"/>
              </w:rPr>
              <w:t>2.3 Configuration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hint="default" w:ascii="Times New Roman" w:hAnsi="Times New Roman" w:cs="Times New Roman"/>
                <w:rtl w:val="0"/>
                <w:lang w:val="en-US"/>
              </w:rPr>
            </w:pPr>
            <w:r>
              <w:rPr>
                <w:rFonts w:hint="default" w:ascii="Times New Roman" w:hAnsi="Times New Roman" w:cs="Times New Roman"/>
                <w:rtl w:val="0"/>
                <w:lang w:val="en-US"/>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numPr>
                <w:ilvl w:val="0"/>
                <w:numId w:val="8"/>
              </w:numPr>
              <w:ind w:firstLine="1430" w:firstLineChars="550"/>
              <w:jc w:val="left"/>
              <w:rPr>
                <w:rFonts w:hint="default" w:ascii="Times New Roman" w:hAnsi="Times New Roman" w:cs="Times New Roman"/>
                <w:lang w:val="en-US"/>
              </w:rPr>
            </w:pPr>
            <w:r>
              <w:rPr>
                <w:rFonts w:hint="default" w:ascii="Times New Roman" w:hAnsi="Times New Roman" w:cs="Times New Roman"/>
                <w:lang w:val="en-US"/>
              </w:rPr>
              <w:t>Result</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cente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pPr>
            <w:r>
              <w:rPr>
                <w:rFonts w:hint="default" w:ascii="Times New Roman" w:hAnsi="Times New Roman" w:eastAsia="UTM Neo Sans Intel" w:cs="Times New Roman"/>
                <w:b/>
                <w:bCs/>
                <w:i w:val="0"/>
                <w:smallCaps w:val="0"/>
                <w:strike w:val="0"/>
                <w:color w:val="4472C4" w:themeColor="accent5"/>
                <w:sz w:val="26"/>
                <w:szCs w:val="26"/>
                <w:u w:val="none"/>
                <w:shd w:val="clear" w:fill="auto"/>
                <w:vertAlign w:val="baseline"/>
                <w:rtl w:val="0"/>
                <w14:textFill>
                  <w14:solidFill>
                    <w14:schemeClr w14:val="accent5"/>
                  </w14:solidFill>
                </w14:textFill>
              </w:rPr>
              <w:t>100%</w:t>
            </w:r>
          </w:p>
        </w:tc>
      </w:tr>
    </w:tbl>
    <w:p>
      <w:pPr>
        <w:rPr>
          <w:rFonts w:hint="default" w:ascii="Times New Roman" w:hAnsi="Times New Roman" w:cs="Times New Roman"/>
        </w:rPr>
      </w:pPr>
      <w:r>
        <w:rPr>
          <w:rFonts w:hint="default" w:ascii="Times New Roman" w:hAnsi="Times New Roman" w:cs="Times New Roman"/>
          <w:rtl w:val="0"/>
        </w:rPr>
        <w:tab/>
      </w:r>
    </w:p>
    <w:p>
      <w:pPr>
        <w:spacing w:after="0"/>
        <w:rPr>
          <w:rFonts w:hint="default" w:ascii="Times New Roman" w:hAnsi="Times New Roman" w:cs="Times New Roman"/>
        </w:rPr>
      </w:pPr>
      <w:r>
        <w:rPr>
          <w:rFonts w:hint="default" w:ascii="Times New Roman" w:hAnsi="Times New Roman" w:cs="Times New Roman"/>
        </w:rPr>
        <w:br w:type="page"/>
      </w:r>
    </w:p>
    <w:p>
      <w:pPr>
        <w:pStyle w:val="22"/>
        <w:spacing w:before="360"/>
        <w:rPr>
          <w:rFonts w:hint="default" w:ascii="Times New Roman" w:hAnsi="Times New Roman" w:cs="Times New Roman"/>
          <w:color w:val="4472C4" w:themeColor="accent5"/>
          <w:sz w:val="40"/>
          <w:szCs w:val="40"/>
          <w14:textFill>
            <w14:solidFill>
              <w14:schemeClr w14:val="accent5"/>
            </w14:solidFill>
          </w14:textFill>
        </w:rPr>
      </w:pPr>
      <w:r>
        <w:rPr>
          <w:rFonts w:hint="default" w:ascii="Times New Roman" w:hAnsi="Times New Roman" w:cs="Times New Roman"/>
          <w:color w:val="4472C4" w:themeColor="accent5"/>
          <w:sz w:val="40"/>
          <w:szCs w:val="40"/>
          <w:rtl w:val="0"/>
          <w14:textFill>
            <w14:solidFill>
              <w14:schemeClr w14:val="accent5"/>
            </w14:solidFill>
          </w14:textFill>
        </w:rPr>
        <w:t>REPORT IN DETAIL</w:t>
      </w:r>
    </w:p>
    <w:p>
      <w:pPr>
        <w:numPr>
          <w:ilvl w:val="0"/>
          <w:numId w:val="1"/>
        </w:numPr>
        <w:ind w:left="708" w:hanging="283"/>
        <w:rPr>
          <w:rFonts w:hint="default" w:ascii="Times New Roman" w:hAnsi="Times New Roman" w:cs="Times New Roman"/>
          <w:b/>
          <w:sz w:val="34"/>
          <w:szCs w:val="34"/>
          <w:u w:val="none"/>
        </w:rPr>
      </w:pPr>
      <w:r>
        <w:rPr>
          <w:rFonts w:hint="default" w:ascii="Times New Roman" w:hAnsi="Times New Roman" w:cs="Times New Roman"/>
          <w:b/>
          <w:sz w:val="34"/>
          <w:szCs w:val="34"/>
          <w:rtl w:val="0"/>
        </w:rPr>
        <w:t>Introduction</w:t>
      </w:r>
    </w:p>
    <w:p>
      <w:pPr>
        <w:ind w:left="720" w:firstLine="0"/>
        <w:rPr>
          <w:rFonts w:hint="default" w:ascii="Times New Roman" w:hAnsi="Times New Roman" w:cs="Times New Roman"/>
          <w:b/>
          <w:sz w:val="30"/>
          <w:szCs w:val="30"/>
        </w:rPr>
      </w:pPr>
      <w:r>
        <w:rPr>
          <w:rFonts w:hint="default" w:ascii="Times New Roman" w:hAnsi="Times New Roman" w:cs="Times New Roman"/>
          <w:b/>
          <w:sz w:val="30"/>
          <w:szCs w:val="30"/>
          <w:rtl w:val="0"/>
        </w:rPr>
        <w:t>1.1 Overview</w:t>
      </w:r>
    </w:p>
    <w:p>
      <w:pPr>
        <w:ind w:left="720" w:firstLine="0"/>
        <w:rPr>
          <w:rFonts w:hint="default" w:ascii="Times New Roman" w:hAnsi="Times New Roman" w:cs="Times New Roman"/>
        </w:rPr>
      </w:pPr>
      <w:r>
        <w:rPr>
          <w:rFonts w:hint="default" w:ascii="Times New Roman" w:hAnsi="Times New Roman" w:cs="Times New Roman"/>
          <w:rtl w:val="0"/>
        </w:rPr>
        <w:t>Snort is a free open source Network Intrusion Detection System(NIDS) and Intrusion Prevention System (IPS) which is capable of performing real-time traffic analysis and packet logging on IP networks. It helps define malicious network activity and uses those rules to find packets that match against them and generates alerts for users.</w:t>
      </w:r>
    </w:p>
    <w:p>
      <w:pPr>
        <w:ind w:left="720" w:firstLine="0"/>
        <w:rPr>
          <w:rFonts w:hint="default" w:ascii="Times New Roman" w:hAnsi="Times New Roman" w:cs="Times New Roman"/>
        </w:rPr>
      </w:pPr>
      <w:r>
        <w:rPr>
          <w:rFonts w:hint="default" w:ascii="Times New Roman" w:hAnsi="Times New Roman" w:cs="Times New Roman"/>
          <w:rtl w:val="0"/>
        </w:rPr>
        <w:t>Snort can be deployed inline to stop these packets, as well. Snort has three primary uses: As a packet sniffer like tcpdump, as a packet logger — which is useful for network traffic debugging, or it can be used as a full-blown network intrusion prevention system. Snort can be downloaded and configured for personal and business use alike.</w:t>
      </w:r>
    </w:p>
    <w:p>
      <w:pPr>
        <w:ind w:left="0" w:firstLine="0"/>
        <w:rPr>
          <w:rFonts w:hint="default" w:ascii="Times New Roman" w:hAnsi="Times New Roman" w:cs="Times New Roman"/>
          <w:b/>
          <w:rtl w:val="0"/>
        </w:rPr>
      </w:pPr>
    </w:p>
    <w:p>
      <w:pPr>
        <w:ind w:left="0" w:firstLine="0"/>
        <w:rPr>
          <w:rFonts w:hint="default" w:ascii="Times New Roman" w:hAnsi="Times New Roman" w:cs="Times New Roman"/>
          <w:b/>
        </w:rPr>
      </w:pPr>
      <w:r>
        <w:rPr>
          <w:rFonts w:hint="default" w:ascii="Times New Roman" w:hAnsi="Times New Roman" w:cs="Times New Roman"/>
          <w:b/>
          <w:rtl w:val="0"/>
        </w:rPr>
        <w:tab/>
      </w:r>
      <w:r>
        <w:rPr>
          <w:rFonts w:hint="default" w:ascii="Times New Roman" w:hAnsi="Times New Roman" w:cs="Times New Roman"/>
          <w:b/>
          <w:sz w:val="30"/>
          <w:szCs w:val="30"/>
          <w:rtl w:val="0"/>
        </w:rPr>
        <w:t>1.2 Component</w:t>
      </w:r>
    </w:p>
    <w:p>
      <w:pPr>
        <w:ind w:left="720" w:firstLine="0"/>
        <w:rPr>
          <w:rFonts w:hint="default" w:ascii="Times New Roman" w:hAnsi="Times New Roman" w:cs="Times New Roman"/>
          <w:rtl w:val="0"/>
        </w:rPr>
      </w:pPr>
      <w:r>
        <w:rPr>
          <w:rFonts w:hint="default" w:ascii="Times New Roman" w:hAnsi="Times New Roman" w:cs="Times New Roman"/>
          <w:rtl w:val="0"/>
        </w:rPr>
        <w:t>Snort is comprised of two major components: a detection engine that utilizes modular plug-in architecture (the “Snort Engine”) and a flexible rule language to describe traffic to be collected (the “Snort Rules”)</w:t>
      </w:r>
    </w:p>
    <w:p>
      <w:pPr>
        <w:ind w:left="720" w:firstLine="0"/>
        <w:rPr>
          <w:rFonts w:hint="default" w:ascii="Times New Roman" w:hAnsi="Times New Roman" w:cs="Times New Roman"/>
          <w:sz w:val="30"/>
          <w:szCs w:val="30"/>
          <w:rtl w:val="0"/>
        </w:rPr>
      </w:pPr>
    </w:p>
    <w:p>
      <w:pPr>
        <w:ind w:left="0" w:firstLine="720"/>
        <w:rPr>
          <w:rFonts w:hint="default" w:ascii="Times New Roman" w:hAnsi="Times New Roman" w:cs="Times New Roman"/>
          <w:sz w:val="30"/>
          <w:szCs w:val="30"/>
        </w:rPr>
      </w:pPr>
      <w:r>
        <w:rPr>
          <w:rFonts w:hint="default" w:ascii="Times New Roman" w:hAnsi="Times New Roman" w:cs="Times New Roman"/>
          <w:b/>
          <w:sz w:val="30"/>
          <w:szCs w:val="30"/>
          <w:rtl w:val="0"/>
        </w:rPr>
        <w:t>1.3 Operation</w:t>
      </w:r>
    </w:p>
    <w:p>
      <w:pPr>
        <w:ind w:left="720" w:firstLine="0"/>
        <w:rPr>
          <w:rFonts w:hint="default" w:ascii="Times New Roman" w:hAnsi="Times New Roman" w:cs="Times New Roman"/>
        </w:rPr>
      </w:pPr>
      <w:r>
        <w:rPr>
          <w:rFonts w:hint="default" w:ascii="Times New Roman" w:hAnsi="Times New Roman" w:cs="Times New Roman"/>
          <w:rtl w:val="0"/>
        </w:rPr>
        <w:t>Snort IPS uses rules that aids in the definition of malicious network activity and employs those rules to find packets that match against them, generating alerts for users</w:t>
      </w:r>
    </w:p>
    <w:p>
      <w:pPr>
        <w:ind w:left="720" w:firstLine="0"/>
        <w:rPr>
          <w:rFonts w:hint="default" w:ascii="Times New Roman" w:hAnsi="Times New Roman" w:cs="Times New Roman"/>
          <w:rtl w:val="0"/>
        </w:rPr>
      </w:pPr>
      <w:r>
        <w:rPr>
          <w:rFonts w:hint="default" w:ascii="Times New Roman" w:hAnsi="Times New Roman" w:cs="Times New Roman"/>
          <w:rtl w:val="0"/>
        </w:rPr>
        <w:t>Each rule has a structure like this:</w:t>
      </w:r>
    </w:p>
    <w:p>
      <w:pPr>
        <w:ind w:left="720" w:firstLine="0"/>
        <w:rPr>
          <w:rFonts w:hint="default" w:ascii="Times New Roman" w:hAnsi="Times New Roman" w:cs="Times New Roman"/>
          <w:rtl w:val="0"/>
        </w:rPr>
      </w:pPr>
    </w:p>
    <w:p>
      <w:pPr>
        <w:spacing w:before="240" w:after="240"/>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Pr>
        <w:drawing>
          <wp:inline distT="114300" distB="114300" distL="114300" distR="114300">
            <wp:extent cx="5262880" cy="1844040"/>
            <wp:effectExtent l="9525" t="9525" r="15875" b="20955"/>
            <wp:docPr id="40" name="image7.png"/>
            <wp:cNvGraphicFramePr/>
            <a:graphic xmlns:a="http://schemas.openxmlformats.org/drawingml/2006/main">
              <a:graphicData uri="http://schemas.openxmlformats.org/drawingml/2006/picture">
                <pic:pic xmlns:pic="http://schemas.openxmlformats.org/drawingml/2006/picture">
                  <pic:nvPicPr>
                    <pic:cNvPr id="40" name="image7.png"/>
                    <pic:cNvPicPr preferRelativeResize="0"/>
                  </pic:nvPicPr>
                  <pic:blipFill>
                    <a:blip r:embed="rId8"/>
                    <a:srcRect/>
                    <a:stretch>
                      <a:fillRect/>
                    </a:stretch>
                  </pic:blipFill>
                  <pic:spPr>
                    <a:xfrm>
                      <a:off x="0" y="0"/>
                      <a:ext cx="5262880" cy="1844222"/>
                    </a:xfrm>
                    <a:prstGeom prst="rect">
                      <a:avLst/>
                    </a:prstGeom>
                    <a:ln>
                      <a:solidFill>
                        <a:srgbClr val="0000FF"/>
                      </a:solidFill>
                    </a:ln>
                  </pic:spPr>
                </pic:pic>
              </a:graphicData>
            </a:graphic>
          </wp:inline>
        </w:drawing>
      </w:r>
    </w:p>
    <w:p>
      <w:pPr>
        <w:ind w:left="720" w:firstLine="0"/>
        <w:rPr>
          <w:rFonts w:hint="default" w:ascii="Times New Roman" w:hAnsi="Times New Roman" w:cs="Times New Roman"/>
        </w:rPr>
      </w:pPr>
    </w:p>
    <w:p>
      <w:pPr>
        <w:ind w:left="720" w:firstLine="0"/>
        <w:rPr>
          <w:rFonts w:hint="default" w:ascii="Times New Roman" w:hAnsi="Times New Roman" w:cs="Times New Roman"/>
        </w:rPr>
      </w:pPr>
    </w:p>
    <w:p>
      <w:pPr>
        <w:ind w:left="720" w:firstLine="0"/>
        <w:rPr>
          <w:rFonts w:hint="default" w:ascii="Times New Roman" w:hAnsi="Times New Roman" w:cs="Times New Roman"/>
        </w:rPr>
      </w:pPr>
      <w:r>
        <w:rPr>
          <w:rFonts w:hint="default" w:ascii="Times New Roman" w:hAnsi="Times New Roman" w:cs="Times New Roman"/>
          <w:b/>
          <w:rtl w:val="0"/>
        </w:rPr>
        <w:t xml:space="preserve">  </w:t>
      </w:r>
      <w:r>
        <w:rPr>
          <w:rFonts w:hint="default" w:ascii="Times New Roman" w:hAnsi="Times New Roman" w:cs="Times New Roman"/>
          <w:b/>
          <w:u w:val="single"/>
          <w:rtl w:val="0"/>
        </w:rPr>
        <w:t>In basic model</w:t>
      </w:r>
      <w:r>
        <w:rPr>
          <w:rFonts w:hint="default" w:ascii="Times New Roman" w:hAnsi="Times New Roman" w:cs="Times New Roman"/>
          <w:rtl w:val="0"/>
        </w:rPr>
        <w:t>: Detect some network attack (using default rules)</w:t>
      </w:r>
    </w:p>
    <w:p>
      <w:pPr>
        <w:numPr>
          <w:ilvl w:val="0"/>
          <w:numId w:val="9"/>
        </w:numPr>
        <w:spacing w:after="0" w:afterAutospacing="0" w:line="360" w:lineRule="auto"/>
        <w:ind w:left="1260" w:leftChars="0" w:hanging="420" w:firstLineChars="0"/>
        <w:rPr>
          <w:rFonts w:hint="default" w:ascii="Times New Roman" w:hAnsi="Times New Roman" w:cs="Times New Roman"/>
          <w:u w:val="none"/>
        </w:rPr>
      </w:pPr>
      <w:r>
        <w:rPr>
          <w:rFonts w:hint="default" w:ascii="Times New Roman" w:hAnsi="Times New Roman" w:cs="Times New Roman"/>
          <w:rtl w:val="0"/>
        </w:rPr>
        <w:t>On the server side Ubuntu: I'm running Snort using default rules.</w:t>
      </w:r>
    </w:p>
    <w:p>
      <w:pPr>
        <w:numPr>
          <w:ilvl w:val="0"/>
          <w:numId w:val="9"/>
        </w:numPr>
        <w:spacing w:after="0" w:afterAutospacing="0" w:line="360" w:lineRule="auto"/>
        <w:ind w:left="1260" w:leftChars="0" w:hanging="420" w:firstLineChars="0"/>
        <w:rPr>
          <w:rFonts w:hint="default" w:ascii="Times New Roman" w:hAnsi="Times New Roman" w:cs="Times New Roman"/>
        </w:rPr>
      </w:pPr>
      <w:r>
        <w:rPr>
          <w:rFonts w:hint="default" w:ascii="Times New Roman" w:hAnsi="Times New Roman" w:cs="Times New Roman"/>
          <w:rtl w:val="0"/>
        </w:rPr>
        <w:t>On the attacker side Kali: I try to use the ping</w:t>
      </w:r>
      <w:r>
        <w:rPr>
          <w:rFonts w:hint="default" w:ascii="Times New Roman" w:hAnsi="Times New Roman" w:cs="Times New Roman"/>
          <w:b/>
          <w:rtl w:val="0"/>
        </w:rPr>
        <w:t xml:space="preserve"> </w:t>
      </w:r>
      <w:r>
        <w:rPr>
          <w:rFonts w:hint="default" w:ascii="Times New Roman" w:hAnsi="Times New Roman" w:cs="Times New Roman"/>
          <w:rtl w:val="0"/>
        </w:rPr>
        <w:t xml:space="preserve">command or </w:t>
      </w:r>
      <w:r>
        <w:rPr>
          <w:rFonts w:hint="default" w:ascii="Times New Roman" w:hAnsi="Times New Roman" w:cs="Times New Roman"/>
          <w:b/>
          <w:rtl w:val="0"/>
        </w:rPr>
        <w:t xml:space="preserve">nmap </w:t>
      </w:r>
      <w:r>
        <w:rPr>
          <w:rFonts w:hint="default" w:ascii="Times New Roman" w:hAnsi="Times New Roman" w:cs="Times New Roman"/>
          <w:rtl w:val="0"/>
        </w:rPr>
        <w:t>tool to the IP of Ubuntu.</w:t>
      </w:r>
    </w:p>
    <w:p>
      <w:pPr>
        <w:numPr>
          <w:ilvl w:val="0"/>
          <w:numId w:val="9"/>
        </w:numPr>
        <w:spacing w:line="360" w:lineRule="auto"/>
        <w:ind w:left="1260" w:leftChars="0" w:hanging="420" w:firstLineChars="0"/>
        <w:rPr>
          <w:rFonts w:hint="default" w:ascii="Times New Roman" w:hAnsi="Times New Roman" w:cs="Times New Roman"/>
          <w:u w:val="none"/>
        </w:rPr>
      </w:pPr>
      <w:r>
        <w:rPr>
          <w:rFonts w:hint="default" w:ascii="Times New Roman" w:hAnsi="Times New Roman" w:cs="Times New Roman"/>
          <w:rtl w:val="0"/>
        </w:rPr>
        <w:t>According to the default rules, Snort will notify the user if it detects malicious network activity.</w:t>
      </w:r>
    </w:p>
    <w:p>
      <w:pPr>
        <w:ind w:left="1440" w:firstLine="0"/>
        <w:rPr>
          <w:rFonts w:hint="default" w:ascii="Times New Roman" w:hAnsi="Times New Roman" w:cs="Times New Roman"/>
        </w:rPr>
      </w:pPr>
    </w:p>
    <w:p>
      <w:pPr>
        <w:ind w:left="720" w:firstLine="0"/>
        <w:rPr>
          <w:rFonts w:hint="default" w:ascii="Times New Roman" w:hAnsi="Times New Roman" w:cs="Times New Roman"/>
        </w:rPr>
      </w:pPr>
      <w:r>
        <w:rPr>
          <w:rFonts w:hint="default" w:ascii="Times New Roman" w:hAnsi="Times New Roman" w:cs="Times New Roman"/>
          <w:b/>
          <w:rtl w:val="0"/>
        </w:rPr>
        <w:t xml:space="preserve">  </w:t>
      </w:r>
      <w:r>
        <w:rPr>
          <w:rFonts w:hint="default" w:ascii="Times New Roman" w:hAnsi="Times New Roman" w:cs="Times New Roman"/>
          <w:b/>
          <w:u w:val="single"/>
          <w:rtl w:val="0"/>
        </w:rPr>
        <w:t>In advanced model</w:t>
      </w:r>
      <w:r>
        <w:rPr>
          <w:rFonts w:hint="default" w:ascii="Times New Roman" w:hAnsi="Times New Roman" w:cs="Times New Roman"/>
          <w:rtl w:val="0"/>
        </w:rPr>
        <w:t>: Separate Server and detect the attack to server</w:t>
      </w:r>
    </w:p>
    <w:p>
      <w:pPr>
        <w:numPr>
          <w:ilvl w:val="0"/>
          <w:numId w:val="10"/>
        </w:numPr>
        <w:spacing w:after="0" w:afterAutospacing="0" w:line="360" w:lineRule="auto"/>
        <w:ind w:left="1260" w:leftChars="0" w:hanging="420" w:firstLineChars="0"/>
        <w:rPr>
          <w:rFonts w:hint="default" w:ascii="Times New Roman" w:hAnsi="Times New Roman" w:cs="Times New Roman"/>
        </w:rPr>
      </w:pPr>
      <w:r>
        <w:rPr>
          <w:rFonts w:hint="default" w:ascii="Times New Roman" w:hAnsi="Times New Roman" w:cs="Times New Roman"/>
          <w:rtl w:val="0"/>
        </w:rPr>
        <w:t xml:space="preserve">On the attacker side Kali: I host a local website DVWA for example </w:t>
      </w:r>
    </w:p>
    <w:p>
      <w:pPr>
        <w:numPr>
          <w:ilvl w:val="0"/>
          <w:numId w:val="10"/>
        </w:numPr>
        <w:spacing w:after="0" w:afterAutospacing="0" w:line="360" w:lineRule="auto"/>
        <w:ind w:left="1260" w:leftChars="0" w:hanging="420" w:firstLineChars="0"/>
        <w:rPr>
          <w:rFonts w:hint="default" w:ascii="Times New Roman" w:hAnsi="Times New Roman" w:cs="Times New Roman"/>
        </w:rPr>
      </w:pPr>
      <w:r>
        <w:rPr>
          <w:rFonts w:hint="default" w:ascii="Times New Roman" w:hAnsi="Times New Roman" w:cs="Times New Roman"/>
          <w:rtl w:val="0"/>
        </w:rPr>
        <w:t>On the host machine: I'm launching a browser that connects to the internet as an external component and trying to connect to the DVWA website which is located on Kali machine.</w:t>
      </w:r>
    </w:p>
    <w:p>
      <w:pPr>
        <w:numPr>
          <w:ilvl w:val="0"/>
          <w:numId w:val="10"/>
        </w:numPr>
        <w:spacing w:after="0" w:afterAutospacing="0" w:line="360" w:lineRule="auto"/>
        <w:ind w:left="1260" w:leftChars="0" w:hanging="420" w:firstLineChars="0"/>
        <w:rPr>
          <w:rFonts w:hint="default" w:ascii="Times New Roman" w:hAnsi="Times New Roman" w:cs="Times New Roman"/>
        </w:rPr>
      </w:pPr>
      <w:r>
        <w:rPr>
          <w:rFonts w:hint="default" w:ascii="Times New Roman" w:hAnsi="Times New Roman" w:cs="Times New Roman"/>
          <w:rtl w:val="0"/>
        </w:rPr>
        <w:t>On the middle side - Ubuntu machine: I'm running Snort with the default rules and some custom rules I wrote.</w:t>
      </w:r>
    </w:p>
    <w:p>
      <w:pPr>
        <w:numPr>
          <w:ilvl w:val="0"/>
          <w:numId w:val="10"/>
        </w:numPr>
        <w:spacing w:line="360" w:lineRule="auto"/>
        <w:ind w:left="1260" w:leftChars="0" w:hanging="420" w:firstLineChars="0"/>
        <w:rPr>
          <w:rFonts w:hint="default" w:ascii="Times New Roman" w:hAnsi="Times New Roman" w:cs="Times New Roman"/>
        </w:rPr>
      </w:pPr>
      <w:r>
        <w:rPr>
          <w:rFonts w:hint="default" w:ascii="Times New Roman" w:hAnsi="Times New Roman" w:cs="Times New Roman"/>
          <w:rtl w:val="0"/>
        </w:rPr>
        <w:t>According to the rules, Snort will warn the user if it detects harmful network activity.</w:t>
      </w:r>
    </w:p>
    <w:p>
      <w:pPr>
        <w:ind w:left="0" w:firstLine="0"/>
        <w:rPr>
          <w:rFonts w:hint="default" w:ascii="Times New Roman" w:hAnsi="Times New Roman" w:cs="Times New Roman"/>
          <w:b/>
          <w:sz w:val="34"/>
          <w:szCs w:val="34"/>
          <w:rtl w:val="0"/>
        </w:rPr>
      </w:pPr>
    </w:p>
    <w:p>
      <w:pPr>
        <w:ind w:left="0" w:firstLine="0"/>
        <w:rPr>
          <w:rFonts w:hint="default" w:ascii="Times New Roman" w:hAnsi="Times New Roman" w:cs="Times New Roman"/>
          <w:b/>
        </w:rPr>
      </w:pPr>
      <w:r>
        <w:rPr>
          <w:rFonts w:hint="default" w:ascii="Times New Roman" w:hAnsi="Times New Roman" w:cs="Times New Roman"/>
          <w:b/>
          <w:sz w:val="34"/>
          <w:szCs w:val="34"/>
          <w:rtl w:val="0"/>
        </w:rPr>
        <w:t>II. Implementation</w:t>
      </w:r>
    </w:p>
    <w:p>
      <w:pPr>
        <w:ind w:left="720" w:firstLine="0"/>
        <w:rPr>
          <w:rFonts w:hint="default" w:ascii="Times New Roman" w:hAnsi="Times New Roman" w:cs="Times New Roman"/>
          <w:b/>
          <w:sz w:val="30"/>
          <w:szCs w:val="30"/>
        </w:rPr>
      </w:pPr>
      <w:r>
        <w:rPr>
          <w:rFonts w:hint="default" w:ascii="Times New Roman" w:hAnsi="Times New Roman" w:cs="Times New Roman"/>
          <w:b/>
          <w:sz w:val="30"/>
          <w:szCs w:val="30"/>
          <w:rtl w:val="0"/>
        </w:rPr>
        <w:t>2.1 Topology</w:t>
      </w:r>
    </w:p>
    <w:p>
      <w:pPr>
        <w:ind w:left="720" w:firstLine="0"/>
        <w:rPr>
          <w:rFonts w:hint="default" w:ascii="Times New Roman" w:hAnsi="Times New Roman" w:cs="Times New Roman"/>
        </w:rPr>
      </w:pPr>
      <w:r>
        <w:rPr>
          <w:rFonts w:hint="default" w:ascii="Times New Roman" w:hAnsi="Times New Roman" w:cs="Times New Roman"/>
          <w:b/>
          <w:rtl w:val="0"/>
        </w:rPr>
        <w:t>In basic model</w:t>
      </w:r>
      <w:r>
        <w:rPr>
          <w:rFonts w:hint="default" w:ascii="Times New Roman" w:hAnsi="Times New Roman" w:cs="Times New Roman"/>
          <w:rtl w:val="0"/>
        </w:rPr>
        <w:t>:</w:t>
      </w:r>
    </w:p>
    <w:p>
      <w:pPr>
        <w:ind w:left="720" w:firstLine="0"/>
        <w:jc w:val="center"/>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Pr>
        <mc:AlternateContent>
          <mc:Choice Requires="wpg">
            <w:drawing>
              <wp:inline distT="114300" distB="114300" distL="114300" distR="114300">
                <wp:extent cx="3838575" cy="1266190"/>
                <wp:effectExtent l="0" t="0" r="0" b="15240"/>
                <wp:docPr id="35" name="Group 35"/>
                <wp:cNvGraphicFramePr/>
                <a:graphic xmlns:a="http://schemas.openxmlformats.org/drawingml/2006/main">
                  <a:graphicData uri="http://schemas.microsoft.com/office/word/2010/wordprocessingGroup">
                    <wpg:wgp>
                      <wpg:cNvGrpSpPr/>
                      <wpg:grpSpPr>
                        <a:xfrm>
                          <a:off x="1284125" y="575900"/>
                          <a:ext cx="3838933" cy="1266142"/>
                          <a:chOff x="1284150" y="575900"/>
                          <a:chExt cx="4100082" cy="1344450"/>
                        </a:xfrm>
                      </wpg:grpSpPr>
                      <wps:wsp>
                        <wps:cNvPr id="3" name="Shape 3"/>
                        <wps:cNvSpPr/>
                        <wps:spPr>
                          <a:xfrm>
                            <a:off x="150552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 name="Shape 4"/>
                        <wps:cNvSpPr/>
                        <wps:spPr>
                          <a:xfrm>
                            <a:off x="3870700"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 name="Straight Arrow Connector 1"/>
                        <wps:cNvCnPr/>
                        <wps:spPr>
                          <a:xfrm>
                            <a:off x="2206175" y="1530575"/>
                            <a:ext cx="1664400" cy="0"/>
                          </a:xfrm>
                          <a:prstGeom prst="straightConnector1">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Shape 7"/>
                        <wps:cNvSpPr txBox="1"/>
                        <wps:spPr>
                          <a:xfrm>
                            <a:off x="1387500" y="1222775"/>
                            <a:ext cx="933877" cy="388383"/>
                          </a:xfrm>
                          <a:prstGeom prst="rect">
                            <a:avLst/>
                          </a:prstGeom>
                          <a:noFill/>
                          <a:ln>
                            <a:noFill/>
                          </a:ln>
                        </wps:spPr>
                        <wps:txbx>
                          <w:txbxContent>
                            <w:p>
                              <w:pPr>
                                <w:spacing w:before="0" w:after="0" w:line="240" w:lineRule="auto"/>
                                <w:ind w:left="0" w:right="0" w:firstLine="0"/>
                                <w:jc w:val="center"/>
                              </w:pPr>
                            </w:p>
                          </w:txbxContent>
                        </wps:txbx>
                        <wps:bodyPr spcFirstLastPara="1" wrap="square" lIns="91425" tIns="91425" rIns="91425" bIns="91425" anchor="t" anchorCtr="0">
                          <a:spAutoFit/>
                        </wps:bodyPr>
                      </wps:wsp>
                      <wps:wsp>
                        <wps:cNvPr id="8" name="Shape 8"/>
                        <wps:cNvSpPr txBox="1"/>
                        <wps:spPr>
                          <a:xfrm>
                            <a:off x="3742863" y="1222775"/>
                            <a:ext cx="933871" cy="628399"/>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Snort</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wps:txbx>
                        <wps:bodyPr spcFirstLastPara="1" wrap="square" lIns="91425" tIns="91425" rIns="91425" bIns="91425" anchor="t" anchorCtr="0">
                          <a:spAutoFit/>
                        </wps:bodyPr>
                      </wps:wsp>
                      <wps:wsp>
                        <wps:cNvPr id="2" name="Straight Arrow Connector 2"/>
                        <wps:cNvCnPr/>
                        <wps:spPr>
                          <a:xfrm>
                            <a:off x="3742863" y="1530575"/>
                            <a:ext cx="0" cy="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9" name="Shape 19"/>
                        <wps:cNvSpPr txBox="1"/>
                        <wps:spPr>
                          <a:xfrm>
                            <a:off x="1284150" y="1222775"/>
                            <a:ext cx="1140720" cy="628399"/>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 xml:space="preserve">Kali </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Linux</w:t>
                              </w:r>
                            </w:p>
                          </w:txbxContent>
                        </wps:txbx>
                        <wps:bodyPr spcFirstLastPara="1" wrap="square" lIns="91425" tIns="91425" rIns="91425" bIns="91425" anchor="t" anchorCtr="0">
                          <a:spAutoFit/>
                        </wps:bodyPr>
                      </wps:wsp>
                      <wps:wsp>
                        <wps:cNvPr id="20" name="Shape 20"/>
                        <wps:cNvSpPr txBox="1"/>
                        <wps:spPr>
                          <a:xfrm>
                            <a:off x="3997225" y="575900"/>
                            <a:ext cx="1386904" cy="41129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Ubuntu</w:t>
                              </w:r>
                            </w:p>
                          </w:txbxContent>
                        </wps:txbx>
                        <wps:bodyPr spcFirstLastPara="1" wrap="square" lIns="91425" tIns="91425" rIns="91425" bIns="91425" anchor="t" anchorCtr="0">
                          <a:spAutoFit/>
                        </wps:bodyPr>
                      </wps:wsp>
                      <wps:wsp>
                        <wps:cNvPr id="37" name="Shape 37"/>
                        <wps:cNvSpPr txBox="1"/>
                        <wps:spPr>
                          <a:xfrm>
                            <a:off x="2572463" y="1213700"/>
                            <a:ext cx="1165221" cy="41129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ping/nmap</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99.7pt;width:302.25pt;" coordorigin="1284150,575900" coordsize="4100082,1344450" o:gfxdata="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">
                <o:lock v:ext="edit" aspectratio="f"/>
                <v:shape id="Shape 3" o:spid="_x0000_s1026" o:spt="16" type="#_x0000_t16" style="position:absolute;left:1505525;top:907250;height:1013100;width:934200;v-text-anchor:middle;" fillcolor="#CFE2F3" filled="t" stroked="t" coordsize="21600,21600" o:gfxdata="UEsDBAoAAAAAAIdO4kAAAAAAAAAAAAAAAAAEAAAAZHJzL1BLAwQUAAAACACHTuJA9KIFN7cAAADa&#10;AAAADwAAAGRycy9kb3ducmV2LnhtbEWPMQvCMBSEd8H/EJ7gpqkK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0ogU3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4" o:spid="_x0000_s1026" o:spt="16" type="#_x0000_t16" style="position:absolute;left:3870700;top:907250;height:1013100;width:934200;v-text-anchor:middle;" fillcolor="#CFE2F3" filled="t" stroked="t" coordsize="21600,21600" o:gfxdata="UEsDBAoAAAAAAIdO4kAAAAAAAAAAAAAAAAAEAAAAZHJzL1BLAwQUAAAACACHTuJAe0udQ7cAAADa&#10;AAAADwAAAGRycy9kb3ducmV2LnhtbEWPMQvCMBSEd8H/EJ7gpqki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7S51D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_x0000_s1026" o:spid="_x0000_s1026" o:spt="32" type="#_x0000_t32" style="position:absolute;left:2206175;top:1530575;height:0;width:1664400;" filled="f" stroked="t" coordsize="21600,21600" o:gfxdata="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euqVbgAAADa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Shape 7" o:spid="_x0000_s1026" o:spt="202" type="#_x0000_t202" style="position:absolute;left:1387500;top:1222775;height:388383;width:933877;" filled="f" stroked="f" coordsize="21600,21600" o:gfxdata="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QavQAA&#10;ANo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p>
                    </w:txbxContent>
                  </v:textbox>
                </v:shape>
                <v:shape id="Shape 8" o:spid="_x0000_s1026" o:spt="202" type="#_x0000_t202" style="position:absolute;left:3742863;top:1222775;height:628399;width:933871;" filled="f" stroked="f" coordsize="21600,21600" o:gfxdata="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AGBotwAAANo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Snort</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v:textbox>
                </v:shape>
                <v:shape id="_x0000_s1026" o:spid="_x0000_s1026" o:spt="32" type="#_x0000_t32" style="position:absolute;left:3742863;top:1530575;height:0;width:0;" filled="f" stroked="t" coordsize="21600,21600" o:gfxdata="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cQ6K8AAAA&#10;2g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19" o:spid="_x0000_s1026" o:spt="202" type="#_x0000_t202" style="position:absolute;left:1284150;top:1222775;height:628399;width:1140720;" filled="f" stroked="f" coordsize="21600,21600" o:gfxdata="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Zo5b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 xml:space="preserve">Kali </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Linux</w:t>
                        </w:r>
                      </w:p>
                    </w:txbxContent>
                  </v:textbox>
                </v:shape>
                <v:shape id="Shape 20" o:spid="_x0000_s1026" o:spt="202" type="#_x0000_t202" style="position:absolute;left:3997225;top:575900;height:411291;width:1386904;" filled="f" stroked="f" coordsize="21600,21600" o:gfxdata="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AC8W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Ubuntu</w:t>
                        </w:r>
                      </w:p>
                    </w:txbxContent>
                  </v:textbox>
                </v:shape>
                <v:shape id="Shape 37" o:spid="_x0000_s1026" o:spt="202" type="#_x0000_t202" style="position:absolute;left:2572463;top:1213700;height:411291;width:1165221;" filled="f" stroked="f" coordsize="21600,21600" o:gfxdata="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AFb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ping/nmap</w:t>
                        </w:r>
                      </w:p>
                    </w:txbxContent>
                  </v:textbox>
                </v:shape>
                <w10:wrap type="none"/>
                <w10:anchorlock/>
              </v:group>
            </w:pict>
          </mc:Fallback>
        </mc:AlternateContent>
      </w:r>
    </w:p>
    <w:p>
      <w:pPr>
        <w:ind w:left="720" w:firstLine="0"/>
        <w:jc w:val="center"/>
        <w:rPr>
          <w:rFonts w:hint="default" w:ascii="Times New Roman" w:hAnsi="Times New Roman" w:cs="Times New Roman"/>
        </w:rPr>
      </w:pPr>
    </w:p>
    <w:p>
      <w:pPr>
        <w:numPr>
          <w:ilvl w:val="0"/>
          <w:numId w:val="11"/>
        </w:numPr>
        <w:ind w:left="1440" w:leftChars="0" w:hanging="360" w:firstLineChars="0"/>
        <w:jc w:val="left"/>
        <w:rPr>
          <w:rFonts w:hint="default" w:ascii="Times New Roman" w:hAnsi="Times New Roman" w:cs="Times New Roman"/>
          <w:u w:val="none"/>
        </w:rPr>
      </w:pPr>
      <w:r>
        <w:rPr>
          <w:rFonts w:hint="default" w:ascii="Times New Roman" w:hAnsi="Times New Roman" w:cs="Times New Roman"/>
          <w:rtl w:val="0"/>
        </w:rPr>
        <w:t>I configured the NAT network in VMware's Network Adapter in both Kali and Ubuntu machines.</w:t>
      </w:r>
    </w:p>
    <w:p>
      <w:pPr>
        <w:ind w:left="0" w:firstLine="0"/>
        <w:rPr>
          <w:rFonts w:hint="default" w:ascii="Times New Roman" w:hAnsi="Times New Roman" w:cs="Times New Roman"/>
          <w:b/>
        </w:rPr>
      </w:pPr>
    </w:p>
    <w:p>
      <w:pPr>
        <w:ind w:left="0" w:firstLine="0"/>
        <w:rPr>
          <w:rFonts w:hint="default" w:ascii="Times New Roman" w:hAnsi="Times New Roman" w:cs="Times New Roman"/>
          <w:b/>
        </w:rPr>
      </w:pPr>
    </w:p>
    <w:p>
      <w:pPr>
        <w:ind w:left="0" w:firstLine="0"/>
        <w:rPr>
          <w:rFonts w:hint="default" w:ascii="Times New Roman" w:hAnsi="Times New Roman" w:cs="Times New Roman"/>
          <w:b/>
        </w:rPr>
      </w:pPr>
    </w:p>
    <w:p>
      <w:pPr>
        <w:ind w:firstLine="720" w:firstLineChars="0"/>
        <w:rPr>
          <w:rFonts w:hint="default" w:ascii="Times New Roman" w:hAnsi="Times New Roman" w:cs="Times New Roman"/>
          <w:b/>
          <w:rtl w:val="0"/>
        </w:rPr>
      </w:pPr>
      <w:r>
        <w:rPr>
          <w:rFonts w:hint="default" w:ascii="Times New Roman" w:hAnsi="Times New Roman" w:cs="Times New Roman"/>
          <w:b/>
          <w:rtl w:val="0"/>
        </w:rPr>
        <w:t>In advanced model:</w:t>
      </w:r>
    </w:p>
    <w:p>
      <w:pPr>
        <w:ind w:left="720" w:firstLine="0"/>
        <w:rPr>
          <w:rFonts w:hint="default" w:ascii="Times New Roman" w:hAnsi="Times New Roman" w:cs="Times New Roman"/>
          <w:b/>
          <w:rtl w:val="0"/>
        </w:rPr>
      </w:pPr>
    </w:p>
    <w:p>
      <w:pPr>
        <w:ind w:left="720" w:firstLine="0"/>
        <w:jc w:val="both"/>
        <w:rPr>
          <w:rFonts w:hint="default" w:ascii="Times New Roman" w:hAnsi="Times New Roman" w:cs="Times New Roman"/>
        </w:rPr>
      </w:pPr>
      <w:r>
        <w:rPr>
          <w:rFonts w:hint="default" w:ascii="Times New Roman" w:hAnsi="Times New Roman" w:cs="Times New Roman"/>
          <w:rtl w:val="0"/>
          <w:lang w:val="en-US"/>
        </w:rPr>
        <w:t xml:space="preserve">                </w:t>
      </w:r>
      <w:r>
        <w:rPr>
          <w:rFonts w:hint="default" w:ascii="Times New Roman" w:hAnsi="Times New Roman" w:cs="Times New Roman"/>
          <w:rtl w:val="0"/>
        </w:rPr>
        <w:t xml:space="preserve"> </w:t>
      </w:r>
      <w:r>
        <w:rPr>
          <w:rFonts w:hint="default" w:ascii="Times New Roman" w:hAnsi="Times New Roman" w:cs="Times New Roman"/>
        </w:rPr>
        <mc:AlternateContent>
          <mc:Choice Requires="wpg">
            <w:drawing>
              <wp:inline distT="114300" distB="114300" distL="114300" distR="114300">
                <wp:extent cx="3838575" cy="2336165"/>
                <wp:effectExtent l="0" t="0" r="0" b="0"/>
                <wp:docPr id="31" name="Group 31"/>
                <wp:cNvGraphicFramePr/>
                <a:graphic xmlns:a="http://schemas.openxmlformats.org/drawingml/2006/main">
                  <a:graphicData uri="http://schemas.microsoft.com/office/word/2010/wordprocessingGroup">
                    <wpg:wgp>
                      <wpg:cNvGrpSpPr/>
                      <wpg:grpSpPr>
                        <a:xfrm>
                          <a:off x="1387475" y="575900"/>
                          <a:ext cx="3838791" cy="2336472"/>
                          <a:chOff x="1387500" y="575900"/>
                          <a:chExt cx="3874993" cy="2354155"/>
                        </a:xfrm>
                      </wpg:grpSpPr>
                      <wps:wsp>
                        <wps:cNvPr id="5" name="Shape 3"/>
                        <wps:cNvSpPr/>
                        <wps:spPr>
                          <a:xfrm>
                            <a:off x="150552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 name="Shape 4"/>
                        <wps:cNvSpPr/>
                        <wps:spPr>
                          <a:xfrm>
                            <a:off x="2887250"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 name="Shape 5"/>
                        <wps:cNvSpPr/>
                        <wps:spPr>
                          <a:xfrm>
                            <a:off x="426897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 name="Straight Arrow Connector 10"/>
                        <wps:cNvCnPr/>
                        <wps:spPr>
                          <a:xfrm>
                            <a:off x="2206175" y="1530575"/>
                            <a:ext cx="681000" cy="0"/>
                          </a:xfrm>
                          <a:prstGeom prst="straightConnector1">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Shape 7"/>
                        <wps:cNvSpPr txBox="1"/>
                        <wps:spPr>
                          <a:xfrm>
                            <a:off x="1387500" y="1222948"/>
                            <a:ext cx="933920" cy="596459"/>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DVWA</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Web</w:t>
                              </w:r>
                            </w:p>
                          </w:txbxContent>
                        </wps:txbx>
                        <wps:bodyPr spcFirstLastPara="1" wrap="square" lIns="91425" tIns="91425" rIns="91425" bIns="91425" anchor="t" anchorCtr="0">
                          <a:spAutoFit/>
                        </wps:bodyPr>
                      </wps:wsp>
                      <wps:wsp>
                        <wps:cNvPr id="12" name="Shape 8"/>
                        <wps:cNvSpPr txBox="1"/>
                        <wps:spPr>
                          <a:xfrm>
                            <a:off x="2759413" y="1222775"/>
                            <a:ext cx="933914" cy="596297"/>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Snort</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wps:txbx>
                        <wps:bodyPr spcFirstLastPara="1" wrap="square" lIns="91425" tIns="91425" rIns="91425" bIns="91425" anchor="t" anchorCtr="0">
                          <a:spAutoFit/>
                        </wps:bodyPr>
                      </wps:wsp>
                      <wps:wsp>
                        <wps:cNvPr id="13" name="Shape 9"/>
                        <wps:cNvSpPr txBox="1"/>
                        <wps:spPr>
                          <a:xfrm>
                            <a:off x="4131350" y="1222775"/>
                            <a:ext cx="933914" cy="596297"/>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Web</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wps:txbx>
                        <wps:bodyPr spcFirstLastPara="1" wrap="square" lIns="91425" tIns="91425" rIns="91425" bIns="91425" anchor="t" anchorCtr="0">
                          <a:spAutoFit/>
                        </wps:bodyPr>
                      </wps:wsp>
                      <wps:wsp>
                        <wps:cNvPr id="14" name="Straight Arrow Connector 14"/>
                        <wps:cNvCnPr/>
                        <wps:spPr>
                          <a:xfrm>
                            <a:off x="2759413" y="1530575"/>
                            <a:ext cx="0" cy="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 name="Straight Arrow Connector 15"/>
                        <wps:cNvCnPr/>
                        <wps:spPr>
                          <a:xfrm rot="10800000">
                            <a:off x="3693650" y="1530575"/>
                            <a:ext cx="437700" cy="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6" name="Straight Arrow Connector 16"/>
                        <wps:cNvCnPr/>
                        <wps:spPr>
                          <a:xfrm>
                            <a:off x="3587975" y="1530575"/>
                            <a:ext cx="681000" cy="0"/>
                          </a:xfrm>
                          <a:prstGeom prst="straightConnector1">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 name="Curved Connector 17"/>
                        <wps:cNvCnPr/>
                        <wps:spPr>
                          <a:xfrm flipH="1">
                            <a:off x="2538013" y="1530575"/>
                            <a:ext cx="221400" cy="1009200"/>
                          </a:xfrm>
                          <a:prstGeom prst="curvedConnector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Straight Arrow Connector 18"/>
                        <wps:cNvCnPr/>
                        <wps:spPr>
                          <a:xfrm>
                            <a:off x="2528325" y="2372600"/>
                            <a:ext cx="9900" cy="157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1" name="Shape 15"/>
                        <wps:cNvSpPr txBox="1"/>
                        <wps:spPr>
                          <a:xfrm>
                            <a:off x="2079575" y="2539775"/>
                            <a:ext cx="933914" cy="39028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Host only</w:t>
                              </w:r>
                            </w:p>
                          </w:txbxContent>
                        </wps:txbx>
                        <wps:bodyPr spcFirstLastPara="1" wrap="square" lIns="91425" tIns="91425" rIns="91425" bIns="91425" anchor="t" anchorCtr="0">
                          <a:spAutoFit/>
                        </wps:bodyPr>
                      </wps:wsp>
                      <wps:wsp>
                        <wps:cNvPr id="22" name="Curved Connector 22"/>
                        <wps:cNvCnPr/>
                        <wps:spPr>
                          <a:xfrm>
                            <a:off x="3693613" y="1530575"/>
                            <a:ext cx="221400" cy="960000"/>
                          </a:xfrm>
                          <a:prstGeom prst="curvedConnector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3" name="Straight Arrow Connector 23"/>
                        <wps:cNvCnPr/>
                        <wps:spPr>
                          <a:xfrm>
                            <a:off x="3905150" y="2372600"/>
                            <a:ext cx="9900" cy="88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 name="Shape 18"/>
                        <wps:cNvSpPr txBox="1"/>
                        <wps:spPr>
                          <a:xfrm>
                            <a:off x="3587975" y="2539775"/>
                            <a:ext cx="1140952" cy="39028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Bridge</w:t>
                              </w:r>
                            </w:p>
                          </w:txbxContent>
                        </wps:txbx>
                        <wps:bodyPr spcFirstLastPara="1" wrap="square" lIns="91425" tIns="91425" rIns="91425" bIns="91425" anchor="t" anchorCtr="0">
                          <a:spAutoFit/>
                        </wps:bodyPr>
                      </wps:wsp>
                      <wps:wsp>
                        <wps:cNvPr id="25" name="Shape 19"/>
                        <wps:cNvSpPr txBox="1"/>
                        <wps:spPr>
                          <a:xfrm>
                            <a:off x="1598850" y="575900"/>
                            <a:ext cx="1140952" cy="390333"/>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Kali Linux</w:t>
                              </w:r>
                            </w:p>
                          </w:txbxContent>
                        </wps:txbx>
                        <wps:bodyPr spcFirstLastPara="1" wrap="square" lIns="91425" tIns="91425" rIns="91425" bIns="91425" anchor="t" anchorCtr="0">
                          <a:spAutoFit/>
                        </wps:bodyPr>
                      </wps:wsp>
                      <wps:wsp>
                        <wps:cNvPr id="26" name="Shape 20"/>
                        <wps:cNvSpPr txBox="1"/>
                        <wps:spPr>
                          <a:xfrm>
                            <a:off x="3013775" y="575900"/>
                            <a:ext cx="1386449" cy="390333"/>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Ubuntu</w:t>
                              </w:r>
                            </w:p>
                          </w:txbxContent>
                        </wps:txbx>
                        <wps:bodyPr spcFirstLastPara="1" wrap="square" lIns="91425" tIns="91425" rIns="91425" bIns="91425" anchor="t" anchorCtr="0">
                          <a:spAutoFit/>
                        </wps:bodyPr>
                      </wps:wsp>
                      <wps:wsp>
                        <wps:cNvPr id="27" name="Shape 21"/>
                        <wps:cNvSpPr txBox="1"/>
                        <wps:spPr>
                          <a:xfrm>
                            <a:off x="4465750" y="575900"/>
                            <a:ext cx="796743" cy="390333"/>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Internet</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183.95pt;width:302.25pt;" coordorigin="1387500,575900" coordsize="3874993,2354155" o:gfxdata="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CcS4zk1wAAAAUBAAAPAAAAAAAAAAEA&#10;IAAAACIAAABkcnMvZG93bnJldi54bWxQSwECFAAUAAAACACHTuJAW/+GLBIGAADqMQAADgAAAAAA&#10;AAABACAAAAAmAQAAZHJzL2Uyb0RvYy54bWxQSwUGAAAAAAYABgBZAQAAqgkAAAAA&#10;">
                <o:lock v:ext="edit" aspectratio="f"/>
                <v:shape id="Shape 3" o:spid="_x0000_s1026" o:spt="16" type="#_x0000_t16" style="position:absolute;left:1505525;top:907250;height:1013100;width:934200;v-text-anchor:middle;" fillcolor="#CFE2F3" filled="t" stroked="t" coordsize="21600,21600" o:gfxdata="UEsDBAoAAAAAAIdO4kAAAAAAAAAAAAAAAAAEAAAAZHJzL1BLAwQUAAAACACHTuJAFAc42LcAAADa&#10;AAAADwAAAGRycy9kb3ducmV2LnhtbEWPMQvCMBSEd8H/EJ7gpqmC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BzjY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4" o:spid="_x0000_s1026" o:spt="16" type="#_x0000_t16" style="position:absolute;left:2887250;top:907250;height:1013100;width:934200;v-text-anchor:middle;" fillcolor="#CFE2F3" filled="t" stroked="t" coordsize="21600,21600" o:gfxdata="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1aav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5" o:spid="_x0000_s1026" o:spt="16" type="#_x0000_t16" style="position:absolute;left:4268975;top:907250;height:1013100;width:934200;v-text-anchor:middle;" fillcolor="#CFE2F3" filled="t" stroked="t" coordsize="21600,21600" o:gfxdata="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VSjLd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_x0000_s1026" o:spid="_x0000_s1026" o:spt="32" type="#_x0000_t32" style="position:absolute;left:2206175;top:1530575;height:0;width:681000;" filled="f" stroked="t" coordsize="21600,21600" o:gfxdata="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NZ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Shape 7" o:spid="_x0000_s1026" o:spt="202" type="#_x0000_t202" style="position:absolute;left:1387500;top:1222948;height:596459;width:933920;" filled="f" stroked="f" coordsize="21600,21600" o:gfxdata="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IGTjugAAANs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DVWA</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Web</w:t>
                        </w:r>
                      </w:p>
                    </w:txbxContent>
                  </v:textbox>
                </v:shape>
                <v:shape id="Shape 8" o:spid="_x0000_s1026" o:spt="202" type="#_x0000_t202" style="position:absolute;left:2759413;top:1222775;height:596297;width:933914;" filled="f" stroked="f" coordsize="21600,21600" o:gfxdata="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y+pS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Snort</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v:textbox>
                </v:shape>
                <v:shape id="Shape 9" o:spid="_x0000_s1026" o:spt="202" type="#_x0000_t202" style="position:absolute;left:4131350;top:1222775;height:596297;width:933914;" filled="f" stroked="f" coordsize="21600,21600" o:gfxdata="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vl8PugAAANs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Web</w:t>
                        </w:r>
                      </w:p>
                      <w:p>
                        <w:pPr>
                          <w:spacing w:before="0" w:after="0" w:line="240" w:lineRule="auto"/>
                          <w:ind w:left="0" w:right="0" w:firstLine="0"/>
                          <w:jc w:val="center"/>
                        </w:pPr>
                        <w:r>
                          <w:rPr>
                            <w:rFonts w:ascii="Arial" w:hAnsi="Arial" w:eastAsia="Arial" w:cs="Arial"/>
                            <w:b w:val="0"/>
                            <w:i w:val="0"/>
                            <w:smallCaps w:val="0"/>
                            <w:strike w:val="0"/>
                            <w:color w:val="000000"/>
                            <w:sz w:val="28"/>
                            <w:vertAlign w:val="baseline"/>
                          </w:rPr>
                          <w:t>Server</w:t>
                        </w:r>
                      </w:p>
                    </w:txbxContent>
                  </v:textbox>
                </v:shape>
                <v:shape id="_x0000_s1026" o:spid="_x0000_s1026" o:spt="32" type="#_x0000_t32" style="position:absolute;left:2759413;top:1530575;height:0;width: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3693650;top:1530575;height:0;width:437700;rotation:11796480f;" filled="f" stroked="t" coordsize="21600,21600" o:gfxdata="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BZ5A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3587975;top:1530575;height:0;width:681000;" filled="f" stroked="t" coordsize="21600,21600" o:gfxdata="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7euP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7" type="#_x0000_t37" style="position:absolute;left:2538013;top:1530575;flip:x;height:1009200;width:221400;" filled="f" stroked="t" coordsize="21600,21600" o:gfxdata="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u2vu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2528325;top:2372600;height:157500;width:9900;" filled="f" stroked="t" coordsize="21600,21600" o:gfxdata="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rl/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5" o:spid="_x0000_s1026" o:spt="202" type="#_x0000_t202" style="position:absolute;left:2079575;top:2539775;height:390280;width:933914;" filled="f" stroked="f" coordsize="21600,21600" o:gfxdata="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TK5e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Host only</w:t>
                        </w:r>
                      </w:p>
                    </w:txbxContent>
                  </v:textbox>
                </v:shape>
                <v:shape id="_x0000_s1026" o:spid="_x0000_s1026" o:spt="37" type="#_x0000_t37" style="position:absolute;left:3693613;top:1530575;height:960000;width:221400;" filled="f" stroked="t" coordsize="21600,21600" o:gfxdata="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6Hg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3905150;top:2372600;height:88500;width:9900;"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8" o:spid="_x0000_s1026" o:spt="202" type="#_x0000_t202" style="position:absolute;left:3587975;top:2539775;height:390280;width:1140952;" filled="f" stroked="f" coordsize="21600,21600" o:gfxdata="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7Dca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Bridge</w:t>
                        </w:r>
                      </w:p>
                    </w:txbxContent>
                  </v:textbox>
                </v:shape>
                <v:shape id="Shape 19" o:spid="_x0000_s1026" o:spt="202" type="#_x0000_t202" style="position:absolute;left:1598850;top:575900;height:390333;width:1140952;" filled="f" stroked="f" coordsize="21600,21600" o:gfxdata="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d6hd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Kali Linux</w:t>
                        </w:r>
                      </w:p>
                    </w:txbxContent>
                  </v:textbox>
                </v:shape>
                <v:shape id="Shape 20" o:spid="_x0000_s1026" o:spt="202" type="#_x0000_t202" style="position:absolute;left:3013775;top:575900;height:390333;width:1386449;" filled="f" stroked="f" coordsize="21600,21600" o:gfxdata="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lNiq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Ubuntu</w:t>
                        </w:r>
                      </w:p>
                    </w:txbxContent>
                  </v:textbox>
                </v:shape>
                <v:shape id="Shape 21" o:spid="_x0000_s1026" o:spt="202" type="#_x0000_t202" style="position:absolute;left:4465750;top:575900;height:390333;width:796743;" filled="f" stroked="f" coordsize="21600,21600" o:gfxdata="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Tsb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Internet</w:t>
                        </w:r>
                      </w:p>
                    </w:txbxContent>
                  </v:textbox>
                </v:shape>
                <w10:wrap type="none"/>
                <w10:anchorlock/>
              </v:group>
            </w:pict>
          </mc:Fallback>
        </mc:AlternateContent>
      </w:r>
    </w:p>
    <w:p>
      <w:pPr>
        <w:ind w:left="720" w:firstLine="0"/>
        <w:jc w:val="both"/>
        <w:rPr>
          <w:rFonts w:hint="default" w:ascii="Times New Roman" w:hAnsi="Times New Roman" w:cs="Times New Roman"/>
        </w:rPr>
      </w:pPr>
    </w:p>
    <w:p>
      <w:pPr>
        <w:numPr>
          <w:ilvl w:val="0"/>
          <w:numId w:val="12"/>
        </w:numPr>
        <w:spacing w:after="0" w:afterAutospacing="0" w:line="360" w:lineRule="auto"/>
        <w:ind w:left="1680" w:leftChars="0" w:hanging="420" w:firstLineChars="0"/>
        <w:rPr>
          <w:rFonts w:hint="default" w:ascii="Times New Roman" w:hAnsi="Times New Roman" w:cs="Times New Roman"/>
        </w:rPr>
      </w:pPr>
      <w:r>
        <w:rPr>
          <w:rFonts w:hint="default" w:ascii="Times New Roman" w:hAnsi="Times New Roman" w:cs="Times New Roman"/>
          <w:rtl w:val="0"/>
        </w:rPr>
        <w:t>I configured the Bridge network in VMware's Network Adapter between the internet and Ubuntu machine</w:t>
      </w:r>
    </w:p>
    <w:p>
      <w:pPr>
        <w:numPr>
          <w:ilvl w:val="0"/>
          <w:numId w:val="12"/>
        </w:numPr>
        <w:spacing w:line="360" w:lineRule="auto"/>
        <w:ind w:left="1680" w:leftChars="0" w:hanging="420" w:firstLineChars="0"/>
        <w:rPr>
          <w:rFonts w:hint="default" w:ascii="Times New Roman" w:hAnsi="Times New Roman" w:cs="Times New Roman"/>
        </w:rPr>
      </w:pPr>
      <w:r>
        <w:rPr>
          <w:rFonts w:hint="default" w:ascii="Times New Roman" w:hAnsi="Times New Roman" w:cs="Times New Roman"/>
          <w:rtl w:val="0"/>
        </w:rPr>
        <w:t>In VMware's Network Adapter, I set up a Host-only network between the Ubuntu system and Kali Linux.</w:t>
      </w:r>
    </w:p>
    <w:p>
      <w:pPr>
        <w:numPr>
          <w:numId w:val="0"/>
        </w:numPr>
        <w:ind w:left="1260" w:leftChars="0"/>
        <w:rPr>
          <w:rFonts w:hint="default" w:ascii="Times New Roman" w:hAnsi="Times New Roman" w:cs="Times New Roman"/>
        </w:rPr>
      </w:pPr>
    </w:p>
    <w:p>
      <w:pPr>
        <w:ind w:left="720" w:firstLine="0"/>
        <w:rPr>
          <w:rFonts w:hint="default" w:ascii="Times New Roman" w:hAnsi="Times New Roman" w:cs="Times New Roman"/>
          <w:b/>
          <w:sz w:val="30"/>
          <w:szCs w:val="30"/>
        </w:rPr>
      </w:pPr>
      <w:r>
        <w:rPr>
          <w:rFonts w:hint="default" w:ascii="Times New Roman" w:hAnsi="Times New Roman" w:cs="Times New Roman"/>
          <w:b/>
          <w:sz w:val="30"/>
          <w:szCs w:val="30"/>
          <w:rtl w:val="0"/>
        </w:rPr>
        <w:t>2.2 Installation</w:t>
      </w:r>
    </w:p>
    <w:p>
      <w:pPr>
        <w:ind w:firstLine="720" w:firstLineChars="0"/>
        <w:rPr>
          <w:rFonts w:hint="default" w:ascii="Times New Roman" w:hAnsi="Times New Roman" w:cs="Times New Roman"/>
          <w:sz w:val="28"/>
          <w:szCs w:val="28"/>
        </w:rPr>
      </w:pPr>
      <w:r>
        <w:rPr>
          <w:rFonts w:hint="default" w:ascii="Times New Roman" w:hAnsi="Times New Roman" w:cs="Times New Roman"/>
          <w:b/>
          <w:bCs/>
          <w:sz w:val="28"/>
          <w:szCs w:val="28"/>
        </w:rPr>
        <w:t>S</w:t>
      </w:r>
      <w:r>
        <w:rPr>
          <w:rFonts w:hint="default" w:ascii="Times New Roman" w:hAnsi="Times New Roman" w:cs="Times New Roman"/>
          <w:b/>
          <w:bCs/>
          <w:sz w:val="28"/>
          <w:szCs w:val="28"/>
          <w:lang w:val="en-US"/>
        </w:rPr>
        <w:t xml:space="preserve">tep </w:t>
      </w:r>
      <w:r>
        <w:rPr>
          <w:rFonts w:hint="default" w:ascii="Times New Roman" w:hAnsi="Times New Roman" w:cs="Times New Roman"/>
          <w:b/>
          <w:bCs/>
          <w:sz w:val="28"/>
          <w:szCs w:val="28"/>
        </w:rPr>
        <w:t>1</w:t>
      </w:r>
      <w:r>
        <w:rPr>
          <w:rFonts w:hint="default" w:ascii="Times New Roman" w:hAnsi="Times New Roman" w:cs="Times New Roman"/>
          <w:sz w:val="28"/>
          <w:szCs w:val="28"/>
        </w:rPr>
        <w:t xml:space="preserve">: Update </w:t>
      </w:r>
      <w:r>
        <w:rPr>
          <w:rFonts w:hint="default" w:ascii="Times New Roman" w:hAnsi="Times New Roman" w:cs="Times New Roman"/>
          <w:sz w:val="28"/>
          <w:szCs w:val="28"/>
          <w:lang w:val="en-US"/>
        </w:rPr>
        <w:t xml:space="preserve">the </w:t>
      </w:r>
      <w:r>
        <w:rPr>
          <w:rFonts w:hint="default" w:ascii="Times New Roman" w:hAnsi="Times New Roman" w:cs="Times New Roman"/>
          <w:sz w:val="28"/>
          <w:szCs w:val="28"/>
        </w:rPr>
        <w:t xml:space="preserve">apt packet and find the appropriate package for </w:t>
      </w:r>
      <w:r>
        <w:rPr>
          <w:rFonts w:hint="default" w:ascii="Times New Roman" w:hAnsi="Times New Roman" w:cs="Times New Roman"/>
          <w:sz w:val="28"/>
          <w:szCs w:val="28"/>
          <w:lang w:val="en-US"/>
        </w:rPr>
        <w:t xml:space="preserve">the </w:t>
      </w:r>
      <w:r>
        <w:rPr>
          <w:rFonts w:hint="default" w:ascii="Times New Roman" w:hAnsi="Times New Roman" w:cs="Times New Roman"/>
          <w:sz w:val="28"/>
          <w:szCs w:val="28"/>
          <w:lang w:val="en-US"/>
        </w:rPr>
        <w:tab/>
        <w:t/>
      </w:r>
      <w:r>
        <w:rPr>
          <w:rFonts w:hint="default" w:ascii="Times New Roman" w:hAnsi="Times New Roman" w:cs="Times New Roman"/>
          <w:sz w:val="28"/>
          <w:szCs w:val="28"/>
          <w:lang w:val="en-US"/>
        </w:rPr>
        <w:tab/>
      </w:r>
      <w:r>
        <w:rPr>
          <w:rFonts w:hint="default" w:ascii="Times New Roman" w:hAnsi="Times New Roman" w:cs="Times New Roman"/>
          <w:sz w:val="28"/>
          <w:szCs w:val="28"/>
        </w:rPr>
        <w:t>operating system and install.</w:t>
      </w: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sudo apt update</w:t>
      </w: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sudo apt install snort -y</w:t>
      </w:r>
    </w:p>
    <w:p>
      <w:pPr>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0" distR="0">
            <wp:extent cx="5542280" cy="4337685"/>
            <wp:effectExtent l="9525" t="9525" r="10795" b="1143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42280" cy="4337685"/>
                    </a:xfrm>
                    <a:prstGeom prst="rect">
                      <a:avLst/>
                    </a:prstGeom>
                    <a:noFill/>
                    <a:ln>
                      <a:solidFill>
                        <a:schemeClr val="accent5"/>
                      </a:solid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Select </w:t>
      </w:r>
      <w:r>
        <w:rPr>
          <w:rFonts w:hint="default" w:ascii="Times New Roman" w:hAnsi="Times New Roman" w:cs="Times New Roman"/>
          <w:sz w:val="28"/>
          <w:szCs w:val="28"/>
          <w:lang w:val="en-US"/>
        </w:rPr>
        <w:t xml:space="preserve">the </w:t>
      </w:r>
      <w:r>
        <w:rPr>
          <w:rFonts w:hint="default" w:ascii="Times New Roman" w:hAnsi="Times New Roman" w:cs="Times New Roman"/>
          <w:sz w:val="28"/>
          <w:szCs w:val="28"/>
        </w:rPr>
        <w:t>address range</w:t>
      </w:r>
      <w:r>
        <w:rPr>
          <w:rFonts w:hint="default" w:ascii="Times New Roman" w:hAnsi="Times New Roman" w:cs="Times New Roman"/>
          <w:sz w:val="28"/>
          <w:szCs w:val="28"/>
          <w:lang w:val="vi-VN"/>
        </w:rPr>
        <w:t xml:space="preserve"> for the local network</w:t>
      </w:r>
      <w:r>
        <w:rPr>
          <w:rFonts w:hint="default" w:ascii="Times New Roman" w:hAnsi="Times New Roman" w:cs="Times New Roman"/>
          <w:sz w:val="28"/>
          <w:szCs w:val="28"/>
        </w:rPr>
        <w:t xml:space="preserve"> and  click Ok.</w:t>
      </w:r>
      <w:r>
        <w:rPr>
          <w:rFonts w:hint="default" w:ascii="Times New Roman" w:hAnsi="Times New Roman" w:cs="Times New Roman"/>
        </w:rPr>
        <w:br w:type="textWrapping"/>
      </w:r>
      <w:r>
        <w:rPr>
          <w:rFonts w:hint="default" w:ascii="Times New Roman" w:hAnsi="Times New Roman" w:cs="Times New Roman"/>
        </w:rPr>
        <w:drawing>
          <wp:inline distT="0" distB="0" distL="0" distR="0">
            <wp:extent cx="5943600" cy="1919605"/>
            <wp:effectExtent l="9525" t="9525" r="20955" b="215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919605"/>
                    </a:xfrm>
                    <a:prstGeom prst="rect">
                      <a:avLst/>
                    </a:prstGeom>
                    <a:noFill/>
                    <a:ln>
                      <a:solidFill>
                        <a:schemeClr val="accent5"/>
                      </a:solidFill>
                    </a:ln>
                  </pic:spPr>
                </pic:pic>
              </a:graphicData>
            </a:graphic>
          </wp:inline>
        </w:drawing>
      </w:r>
    </w:p>
    <w:p>
      <w:pPr>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After</w:t>
      </w:r>
      <w:r>
        <w:rPr>
          <w:rFonts w:hint="default" w:ascii="Times New Roman" w:hAnsi="Times New Roman" w:cs="Times New Roman"/>
          <w:sz w:val="28"/>
          <w:szCs w:val="28"/>
          <w:lang w:val="vi-VN"/>
        </w:rPr>
        <w:t xml:space="preserve"> successfu</w:t>
      </w:r>
      <w:r>
        <w:rPr>
          <w:rFonts w:hint="default" w:ascii="Times New Roman" w:hAnsi="Times New Roman" w:cs="Times New Roman"/>
          <w:sz w:val="28"/>
          <w:szCs w:val="28"/>
        </w:rPr>
        <w:t xml:space="preserve">l </w:t>
      </w:r>
      <w:r>
        <w:rPr>
          <w:rFonts w:hint="default" w:ascii="Times New Roman" w:hAnsi="Times New Roman" w:cs="Times New Roman"/>
          <w:sz w:val="28"/>
          <w:szCs w:val="28"/>
          <w:lang w:val="vi-VN"/>
        </w:rPr>
        <w:t>install</w:t>
      </w:r>
      <w:r>
        <w:rPr>
          <w:rFonts w:hint="default" w:ascii="Times New Roman" w:hAnsi="Times New Roman" w:cs="Times New Roman"/>
          <w:sz w:val="28"/>
          <w:szCs w:val="28"/>
        </w:rPr>
        <w:t>ation. Check Snort version</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1910715"/>
            <wp:effectExtent l="9525" t="9525" r="20955"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910715"/>
                    </a:xfrm>
                    <a:prstGeom prst="rect">
                      <a:avLst/>
                    </a:prstGeom>
                  </pic:spPr>
                </pic:pic>
              </a:graphicData>
            </a:graphic>
          </wp:inline>
        </w:drawing>
      </w:r>
    </w:p>
    <w:p>
      <w:pPr>
        <w:numPr>
          <w:ilvl w:val="0"/>
          <w:numId w:val="13"/>
        </w:numPr>
        <w:tabs>
          <w:tab w:val="clear" w:pos="420"/>
        </w:tabs>
        <w:ind w:left="420" w:leftChars="0" w:hanging="420" w:firstLineChars="0"/>
        <w:rPr>
          <w:rFonts w:hint="default" w:ascii="Times New Roman" w:hAnsi="Times New Roman" w:cs="Times New Roman"/>
          <w:sz w:val="28"/>
          <w:szCs w:val="28"/>
        </w:rPr>
      </w:pPr>
      <w:r>
        <w:rPr>
          <w:rFonts w:hint="default" w:ascii="Times New Roman" w:hAnsi="Times New Roman" w:cs="Times New Roman"/>
          <w:b/>
          <w:bCs/>
          <w:sz w:val="28"/>
          <w:szCs w:val="28"/>
        </w:rPr>
        <w:t>Next step</w:t>
      </w:r>
      <w:r>
        <w:rPr>
          <w:rFonts w:hint="default" w:ascii="Times New Roman" w:hAnsi="Times New Roman" w:cs="Times New Roman"/>
          <w:sz w:val="28"/>
          <w:szCs w:val="28"/>
        </w:rPr>
        <w:t>, Download  and add snort rules</w:t>
      </w:r>
    </w:p>
    <w:p>
      <w:pPr>
        <w:numPr>
          <w:ilvl w:val="0"/>
          <w:numId w:val="14"/>
        </w:numPr>
        <w:tabs>
          <w:tab w:val="clear" w:pos="420"/>
        </w:tabs>
        <w:ind w:left="84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To make the snort tool work, we add the rules of snort</w:t>
      </w:r>
    </w:p>
    <w:p>
      <w:pPr>
        <w:numPr>
          <w:ilvl w:val="0"/>
          <w:numId w:val="14"/>
        </w:numPr>
        <w:tabs>
          <w:tab w:val="clear" w:pos="420"/>
        </w:tabs>
        <w:ind w:left="84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Can be downloaded directly on the snort site (supported by the community) using wget and saved and the communitu.tar.gz file</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wget https://www.snort.org/rules/community -O ~/community.tar.gz</w:t>
      </w: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sudo tar -xvf ~/community.tar.gz -C ~/</w:t>
      </w: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Extract the file with the tar . command</w:t>
      </w:r>
    </w:p>
    <w:p>
      <w:pPr>
        <w:jc w:val="center"/>
        <w:rPr>
          <w:rFonts w:hint="default" w:ascii="Times New Roman" w:hAnsi="Times New Roman" w:cs="Times New Roman"/>
          <w:sz w:val="28"/>
          <w:szCs w:val="28"/>
        </w:rPr>
      </w:pPr>
      <w:r>
        <w:rPr>
          <w:rFonts w:hint="default" w:ascii="Times New Roman" w:hAnsi="Times New Roman" w:cs="Times New Roman"/>
        </w:rPr>
        <w:drawing>
          <wp:inline distT="0" distB="0" distL="0" distR="0">
            <wp:extent cx="6115050" cy="3439795"/>
            <wp:effectExtent l="9525" t="9525" r="17145"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41425" cy="3454552"/>
                    </a:xfrm>
                    <a:prstGeom prst="rect">
                      <a:avLst/>
                    </a:prstGeom>
                    <a:noFill/>
                    <a:ln>
                      <a:solidFill>
                        <a:schemeClr val="accent5"/>
                      </a:solid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ind w:firstLine="720" w:firstLineChars="0"/>
        <w:rPr>
          <w:rFonts w:hint="default" w:ascii="Times New Roman" w:hAnsi="Times New Roman" w:cs="Times New Roman"/>
        </w:rPr>
      </w:pPr>
      <w:r>
        <w:rPr>
          <w:rFonts w:hint="default" w:ascii="Times New Roman" w:hAnsi="Times New Roman" w:cs="Times New Roman"/>
          <w:sz w:val="28"/>
          <w:szCs w:val="28"/>
        </w:rPr>
        <w:t>As a result, we can have the community-rules . directory:</w:t>
      </w: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rPr>
        <w:t>sudo cp ~/community-rules/* /etc/snort/rules</w:t>
      </w: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r>
        <w:rPr>
          <w:rFonts w:hint="default" w:ascii="Times New Roman" w:hAnsi="Times New Roman" w:cs="Times New Roman"/>
        </w:rPr>
        <w:drawing>
          <wp:inline distT="0" distB="0" distL="0" distR="0">
            <wp:extent cx="6019165" cy="3711575"/>
            <wp:effectExtent l="9525" t="9525" r="2159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43973" cy="3727281"/>
                    </a:xfrm>
                    <a:prstGeom prst="rect">
                      <a:avLst/>
                    </a:prstGeom>
                    <a:ln>
                      <a:solidFill>
                        <a:schemeClr val="accent5"/>
                      </a:solid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Test Snort:</w:t>
      </w: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sudo snort -T -c /etc/snort/snort.conf</w:t>
      </w:r>
    </w:p>
    <w:p>
      <w:pPr>
        <w:rPr>
          <w:rFonts w:hint="default" w:ascii="Times New Roman" w:hAnsi="Times New Roman" w:cs="Times New Roman"/>
          <w:sz w:val="28"/>
          <w:szCs w:val="28"/>
        </w:rPr>
      </w:pPr>
      <w:r>
        <w:rPr>
          <w:rFonts w:hint="default" w:ascii="Times New Roman" w:hAnsi="Times New Roman" w:cs="Times New Roman"/>
          <w:lang w:val="en-US"/>
        </w:rPr>
        <w:t xml:space="preserve">  </w:t>
      </w:r>
      <w:bookmarkStart w:id="0" w:name="_GoBack"/>
      <w:bookmarkEnd w:id="0"/>
      <w:r>
        <w:rPr>
          <w:rFonts w:hint="default" w:ascii="Times New Roman" w:hAnsi="Times New Roman" w:cs="Times New Roman"/>
        </w:rPr>
        <w:drawing>
          <wp:inline distT="0" distB="0" distL="0" distR="0">
            <wp:extent cx="5943600" cy="3343275"/>
            <wp:effectExtent l="9525" t="9525" r="20955"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ln>
                      <a:solidFill>
                        <a:schemeClr val="accent5"/>
                      </a:solid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ind w:firstLine="720" w:firstLineChars="0"/>
        <w:rPr>
          <w:rFonts w:hint="default" w:ascii="Times New Roman" w:hAnsi="Times New Roman" w:cs="Times New Roman"/>
          <w:b/>
          <w:bCs/>
          <w:sz w:val="30"/>
          <w:szCs w:val="30"/>
        </w:rPr>
      </w:pPr>
      <w:r>
        <w:rPr>
          <w:rFonts w:hint="default" w:ascii="Times New Roman" w:hAnsi="Times New Roman" w:cs="Times New Roman"/>
          <w:b/>
          <w:bCs/>
          <w:sz w:val="30"/>
          <w:szCs w:val="30"/>
        </w:rPr>
        <w:t>2.3 Configuration</w:t>
      </w: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Add this rule to file locals.local</w:t>
      </w:r>
    </w:p>
    <w:p>
      <w:pPr>
        <w:pStyle w:val="17"/>
        <w:pBdr>
          <w:top w:val="single" w:color="CCCCCC" w:sz="6" w:space="8"/>
          <w:left w:val="single" w:color="CCCCCC" w:sz="6" w:space="8"/>
          <w:bottom w:val="single" w:color="CCCCCC" w:sz="6" w:space="8"/>
          <w:right w:val="single" w:color="CCCCCC" w:sz="6" w:space="8"/>
        </w:pBdr>
        <w:shd w:val="clear" w:color="auto" w:fill="F5F5F5"/>
        <w:wordWrap w:val="0"/>
        <w:spacing w:after="165"/>
        <w:rPr>
          <w:rFonts w:hint="default" w:ascii="Times New Roman" w:hAnsi="Times New Roman" w:cs="Times New Roman"/>
          <w:color w:val="333333"/>
          <w:sz w:val="23"/>
          <w:szCs w:val="23"/>
        </w:rPr>
      </w:pPr>
      <w:r>
        <w:rPr>
          <w:rFonts w:hint="default" w:ascii="Times New Roman" w:hAnsi="Times New Roman" w:cs="Times New Roman"/>
          <w:color w:val="37352F"/>
          <w:shd w:val="clear" w:color="auto" w:fill="F7F6F3"/>
        </w:rPr>
        <w:t>alert icmp any any -</w:t>
      </w:r>
      <w:r>
        <w:rPr>
          <w:rStyle w:val="54"/>
          <w:rFonts w:hint="default" w:ascii="Times New Roman" w:hAnsi="Times New Roman" w:cs="Times New Roman"/>
          <w:color w:val="9A6E3A"/>
        </w:rPr>
        <w:t>&gt;</w:t>
      </w:r>
      <w:r>
        <w:rPr>
          <w:rFonts w:hint="default" w:ascii="Times New Roman" w:hAnsi="Times New Roman" w:cs="Times New Roman"/>
          <w:color w:val="37352F"/>
          <w:shd w:val="clear" w:color="auto" w:fill="F7F6F3"/>
        </w:rPr>
        <w:t xml:space="preserve"> </w:t>
      </w:r>
      <w:r>
        <w:rPr>
          <w:rStyle w:val="54"/>
          <w:rFonts w:hint="default" w:ascii="Times New Roman" w:hAnsi="Times New Roman" w:cs="Times New Roman"/>
          <w:color w:val="EE9900"/>
          <w:shd w:val="clear" w:color="auto" w:fill="F7F6F3"/>
        </w:rPr>
        <w:t>$HOME_NET</w:t>
      </w:r>
      <w:r>
        <w:rPr>
          <w:rFonts w:hint="default" w:ascii="Times New Roman" w:hAnsi="Times New Roman" w:cs="Times New Roman"/>
          <w:color w:val="37352F"/>
          <w:shd w:val="clear" w:color="auto" w:fill="F7F6F3"/>
        </w:rPr>
        <w:t xml:space="preserve"> any </w:t>
      </w:r>
      <w:r>
        <w:rPr>
          <w:rStyle w:val="54"/>
          <w:rFonts w:hint="default" w:ascii="Times New Roman" w:hAnsi="Times New Roman" w:cs="Times New Roman"/>
          <w:color w:val="999999"/>
          <w:shd w:val="clear" w:color="auto" w:fill="F7F6F3"/>
        </w:rPr>
        <w:t>(</w:t>
      </w:r>
      <w:r>
        <w:rPr>
          <w:rFonts w:hint="default" w:ascii="Times New Roman" w:hAnsi="Times New Roman" w:cs="Times New Roman"/>
          <w:color w:val="37352F"/>
          <w:shd w:val="clear" w:color="auto" w:fill="F7F6F3"/>
        </w:rPr>
        <w:t>msg:</w:t>
      </w:r>
      <w:r>
        <w:rPr>
          <w:rStyle w:val="54"/>
          <w:rFonts w:hint="default" w:ascii="Times New Roman" w:hAnsi="Times New Roman" w:cs="Times New Roman"/>
          <w:color w:val="669900"/>
          <w:shd w:val="clear" w:color="auto" w:fill="F7F6F3"/>
        </w:rPr>
        <w:t>"ICMP detected!"</w:t>
      </w:r>
      <w:r>
        <w:rPr>
          <w:rStyle w:val="54"/>
          <w:rFonts w:hint="default" w:ascii="Times New Roman" w:hAnsi="Times New Roman" w:cs="Times New Roman"/>
          <w:color w:val="999999"/>
          <w:shd w:val="clear" w:color="auto" w:fill="F7F6F3"/>
        </w:rPr>
        <w:t>;</w:t>
      </w:r>
      <w:r>
        <w:rPr>
          <w:rFonts w:hint="default" w:ascii="Times New Roman" w:hAnsi="Times New Roman" w:cs="Times New Roman"/>
          <w:color w:val="37352F"/>
          <w:shd w:val="clear" w:color="auto" w:fill="F7F6F3"/>
        </w:rPr>
        <w:t>sid:10000001</w:t>
      </w:r>
      <w:r>
        <w:rPr>
          <w:rStyle w:val="54"/>
          <w:rFonts w:hint="default" w:ascii="Times New Roman" w:hAnsi="Times New Roman" w:cs="Times New Roman"/>
          <w:color w:val="999999"/>
          <w:shd w:val="clear" w:color="auto" w:fill="F7F6F3"/>
        </w:rPr>
        <w:t>;</w:t>
      </w:r>
      <w:r>
        <w:rPr>
          <w:rFonts w:hint="default" w:ascii="Times New Roman" w:hAnsi="Times New Roman" w:cs="Times New Roman"/>
          <w:color w:val="37352F"/>
          <w:shd w:val="clear" w:color="auto" w:fill="F7F6F3"/>
        </w:rPr>
        <w:t xml:space="preserve"> rev:001</w:t>
      </w:r>
      <w:r>
        <w:rPr>
          <w:rStyle w:val="54"/>
          <w:rFonts w:hint="default" w:ascii="Times New Roman" w:hAnsi="Times New Roman" w:cs="Times New Roman"/>
          <w:color w:val="999999"/>
          <w:shd w:val="clear" w:color="auto" w:fill="F7F6F3"/>
        </w:rPr>
        <w:t>;)</w:t>
      </w:r>
    </w:p>
    <w:p>
      <w:pPr>
        <w:jc w:val="cente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154295" cy="2684780"/>
            <wp:effectExtent l="9525" t="9525" r="17780" b="184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154386" cy="2684780"/>
                    </a:xfrm>
                    <a:prstGeom prst="rect">
                      <a:avLst/>
                    </a:prstGeom>
                    <a:ln>
                      <a:solidFill>
                        <a:schemeClr val="accent5"/>
                      </a:solidFill>
                    </a:ln>
                  </pic:spPr>
                </pic:pic>
              </a:graphicData>
            </a:graphic>
          </wp:inline>
        </w:drawing>
      </w:r>
    </w:p>
    <w:p>
      <w:pPr>
        <w:jc w:val="center"/>
        <w:rPr>
          <w:rFonts w:hint="default" w:ascii="Times New Roman" w:hAnsi="Times New Roman" w:cs="Times New Roman"/>
          <w:sz w:val="28"/>
          <w:szCs w:val="28"/>
          <w:lang w:val="vi-VN"/>
        </w:rPr>
      </w:pPr>
      <w:r>
        <w:rPr>
          <w:rFonts w:hint="default" w:ascii="Times New Roman" w:hAnsi="Times New Roman" w:cs="Times New Roman"/>
          <w:sz w:val="26"/>
          <w:szCs w:val="26"/>
        </w:rPr>
        <w:t>Now use a VM kali ping to VM Ubuntu.</w:t>
      </w:r>
      <w:r>
        <w:rPr>
          <w:rFonts w:hint="default" w:ascii="Times New Roman" w:hAnsi="Times New Roman" w:cs="Times New Roman"/>
          <w:sz w:val="26"/>
          <w:szCs w:val="26"/>
          <w:lang w:val="vi-VN"/>
        </w:rPr>
        <w:t xml:space="preserve"> Make sure that Use NAT network both machine.</w:t>
      </w:r>
      <w:r>
        <w:rPr>
          <w:rFonts w:hint="default" w:ascii="Times New Roman" w:hAnsi="Times New Roman" w:cs="Times New Roman"/>
        </w:rPr>
        <w:t xml:space="preserve"> </w:t>
      </w:r>
      <w:r>
        <w:rPr>
          <w:rFonts w:hint="default" w:ascii="Times New Roman" w:hAnsi="Times New Roman" w:cs="Times New Roman"/>
        </w:rPr>
        <w:drawing>
          <wp:inline distT="0" distB="0" distL="0" distR="0">
            <wp:extent cx="4191000" cy="3388360"/>
            <wp:effectExtent l="9525" t="9525" r="20955" b="1587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91000" cy="3388360"/>
                    </a:xfrm>
                    <a:prstGeom prst="rect">
                      <a:avLst/>
                    </a:prstGeom>
                    <a:ln>
                      <a:solidFill>
                        <a:schemeClr val="accent5"/>
                      </a:solidFill>
                    </a:ln>
                  </pic:spPr>
                </pic:pic>
              </a:graphicData>
            </a:graphic>
          </wp:inline>
        </w:drawing>
      </w:r>
      <w:r>
        <w:rPr>
          <w:rFonts w:hint="default" w:ascii="Times New Roman" w:hAnsi="Times New Roman" w:cs="Times New Roman"/>
        </w:rPr>
        <w:drawing>
          <wp:inline distT="0" distB="0" distL="0" distR="0">
            <wp:extent cx="4232275" cy="3274060"/>
            <wp:effectExtent l="9525" t="9525" r="10160" b="2349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32275" cy="3274060"/>
                    </a:xfrm>
                    <a:prstGeom prst="rect">
                      <a:avLst/>
                    </a:prstGeom>
                    <a:ln>
                      <a:solidFill>
                        <a:schemeClr val="accent5"/>
                      </a:solidFill>
                    </a:ln>
                  </pic:spPr>
                </pic:pic>
              </a:graphicData>
            </a:graphic>
          </wp:inline>
        </w:drawing>
      </w: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sz w:val="26"/>
          <w:szCs w:val="26"/>
          <w:lang w:val="vi-VN"/>
        </w:rPr>
        <w:t xml:space="preserve">Use </w:t>
      </w:r>
      <w:r>
        <w:rPr>
          <w:rFonts w:hint="default" w:ascii="Times New Roman" w:hAnsi="Times New Roman" w:cs="Times New Roman"/>
          <w:color w:val="FF0000"/>
          <w:sz w:val="26"/>
          <w:szCs w:val="26"/>
          <w:lang w:val="vi-VN"/>
        </w:rPr>
        <w:t xml:space="preserve">ifconfig </w:t>
      </w:r>
      <w:r>
        <w:rPr>
          <w:rFonts w:hint="default" w:ascii="Times New Roman" w:hAnsi="Times New Roman" w:cs="Times New Roman"/>
          <w:sz w:val="26"/>
          <w:szCs w:val="26"/>
          <w:lang w:val="vi-VN"/>
        </w:rPr>
        <w:t>to know the IP</w:t>
      </w:r>
      <w:r>
        <w:rPr>
          <w:rFonts w:hint="default" w:ascii="Times New Roman" w:hAnsi="Times New Roman" w:cs="Times New Roman"/>
          <w:sz w:val="26"/>
          <w:szCs w:val="26"/>
        </w:rPr>
        <w:t>:</w:t>
      </w:r>
      <w:r>
        <w:rPr>
          <w:rFonts w:hint="default" w:ascii="Times New Roman" w:hAnsi="Times New Roman" w:cs="Times New Roman"/>
          <w:sz w:val="28"/>
          <w:szCs w:val="28"/>
        </w:rPr>
        <w:br w:type="textWrapping"/>
      </w:r>
    </w:p>
    <w:p>
      <w:pPr>
        <w:rPr>
          <w:rFonts w:hint="default" w:ascii="Times New Roman" w:hAnsi="Times New Roman" w:cs="Times New Roman"/>
          <w:sz w:val="28"/>
          <w:szCs w:val="28"/>
          <w:lang w:val="vi-VN"/>
        </w:rPr>
      </w:pPr>
      <w:r>
        <w:rPr>
          <w:rFonts w:hint="default" w:ascii="Times New Roman" w:hAnsi="Times New Roman" w:cs="Times New Roman"/>
          <w:sz w:val="28"/>
          <w:szCs w:val="28"/>
        </w:rPr>
        <w:t>L</w:t>
      </w:r>
      <w:r>
        <w:rPr>
          <w:rFonts w:hint="default" w:ascii="Times New Roman" w:hAnsi="Times New Roman" w:cs="Times New Roman"/>
          <w:sz w:val="28"/>
          <w:szCs w:val="28"/>
          <w:lang w:val="vi-VN"/>
        </w:rPr>
        <w:t>ubuntu machine → 10.0.2.15</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textWrapping"/>
      </w:r>
      <w:r>
        <w:rPr>
          <w:rFonts w:hint="default" w:ascii="Times New Roman" w:hAnsi="Times New Roman" w:cs="Times New Roman"/>
        </w:rPr>
        <w:drawing>
          <wp:inline distT="0" distB="0" distL="0" distR="0">
            <wp:extent cx="5429250" cy="3053715"/>
            <wp:effectExtent l="0" t="0" r="1143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37836" cy="3058782"/>
                    </a:xfrm>
                    <a:prstGeom prst="rect">
                      <a:avLst/>
                    </a:prstGeom>
                    <a:noFill/>
                    <a:ln>
                      <a:solidFill>
                        <a:schemeClr val="accent5"/>
                      </a:solidFill>
                    </a:ln>
                  </pic:spPr>
                </pic:pic>
              </a:graphicData>
            </a:graphic>
          </wp:inline>
        </w:drawing>
      </w:r>
      <w:r>
        <w:rPr>
          <w:rFonts w:hint="default" w:ascii="Times New Roman" w:hAnsi="Times New Roman" w:cs="Times New Roman"/>
          <w:sz w:val="28"/>
          <w:szCs w:val="28"/>
          <w:lang w:val="vi-VN"/>
        </w:rPr>
        <w:br w:type="textWrapping"/>
      </w:r>
    </w:p>
    <w:p>
      <w:pPr>
        <w:ind w:left="840" w:hanging="840" w:hangingChars="300"/>
        <w:rPr>
          <w:rFonts w:hint="default" w:ascii="Times New Roman" w:hAnsi="Times New Roman" w:cs="Times New Roman"/>
          <w:sz w:val="28"/>
          <w:szCs w:val="28"/>
        </w:rPr>
      </w:pPr>
      <w:r>
        <w:rPr>
          <w:rFonts w:hint="default" w:ascii="Times New Roman" w:hAnsi="Times New Roman" w:cs="Times New Roman"/>
          <w:sz w:val="28"/>
          <w:szCs w:val="28"/>
          <w:lang w:val="en-US"/>
        </w:rPr>
        <w:t>K</w:t>
      </w:r>
      <w:r>
        <w:rPr>
          <w:rFonts w:hint="default" w:ascii="Times New Roman" w:hAnsi="Times New Roman" w:cs="Times New Roman"/>
          <w:sz w:val="28"/>
          <w:szCs w:val="28"/>
          <w:lang w:val="vi-VN"/>
        </w:rPr>
        <w:t>ali → 10.0.2.5</w:t>
      </w:r>
      <w:r>
        <w:rPr>
          <w:rFonts w:hint="default" w:ascii="Times New Roman" w:hAnsi="Times New Roman" w:cs="Times New Roman"/>
          <w:sz w:val="28"/>
          <w:szCs w:val="28"/>
          <w:lang w:val="vi-VN"/>
        </w:rPr>
        <w:br w:type="textWrapping"/>
      </w:r>
      <w:r>
        <w:rPr>
          <w:rFonts w:hint="default" w:ascii="Times New Roman" w:hAnsi="Times New Roman" w:cs="Times New Roman"/>
        </w:rPr>
        <w:drawing>
          <wp:inline distT="0" distB="0" distL="0" distR="0">
            <wp:extent cx="4452620" cy="3810000"/>
            <wp:effectExtent l="9525" t="9525" r="18415" b="20955"/>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56101" cy="3812442"/>
                    </a:xfrm>
                    <a:prstGeom prst="rect">
                      <a:avLst/>
                    </a:prstGeom>
                    <a:noFill/>
                    <a:ln>
                      <a:solidFill>
                        <a:schemeClr val="accent5"/>
                      </a:solidFill>
                    </a:ln>
                  </pic:spPr>
                </pic:pic>
              </a:graphicData>
            </a:graphic>
          </wp:inline>
        </w:drawing>
      </w:r>
      <w:r>
        <w:rPr>
          <w:rFonts w:hint="default" w:ascii="Times New Roman" w:hAnsi="Times New Roman" w:cs="Times New Roman"/>
          <w:sz w:val="28"/>
          <w:szCs w:val="28"/>
        </w:rPr>
        <w:br w:type="textWrapping"/>
      </w:r>
    </w:p>
    <w:p>
      <w:pPr>
        <w:ind w:left="840" w:hanging="840" w:hangingChars="300"/>
        <w:rPr>
          <w:rFonts w:hint="default" w:ascii="Times New Roman" w:hAnsi="Times New Roman" w:cs="Times New Roman"/>
          <w:sz w:val="28"/>
          <w:szCs w:val="28"/>
          <w:lang w:val="vi-VN"/>
        </w:rPr>
      </w:pPr>
      <w:r>
        <w:rPr>
          <w:rFonts w:hint="default" w:ascii="Times New Roman" w:hAnsi="Times New Roman" w:cs="Times New Roman"/>
          <w:sz w:val="28"/>
          <w:szCs w:val="28"/>
          <w:lang w:val="vi-VN"/>
        </w:rPr>
        <w:t>After setting up NAT, we try to ping and see success</w:t>
      </w:r>
    </w:p>
    <w:p>
      <w:pPr>
        <w:ind w:left="840" w:hanging="840" w:hangingChars="300"/>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textWrapping"/>
      </w:r>
      <w:r>
        <w:rPr>
          <w:rFonts w:hint="default" w:ascii="Times New Roman" w:hAnsi="Times New Roman" w:cs="Times New Roman"/>
        </w:rPr>
        <w:drawing>
          <wp:inline distT="0" distB="0" distL="0" distR="0">
            <wp:extent cx="5112385" cy="2875915"/>
            <wp:effectExtent l="9525" t="9525" r="1397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12385" cy="2875915"/>
                    </a:xfrm>
                    <a:prstGeom prst="rect">
                      <a:avLst/>
                    </a:prstGeom>
                    <a:ln>
                      <a:solidFill>
                        <a:schemeClr val="accent5"/>
                      </a:solidFill>
                    </a:ln>
                  </pic:spPr>
                </pic:pic>
              </a:graphicData>
            </a:graphic>
          </wp:inline>
        </w:drawing>
      </w:r>
      <w:r>
        <w:rPr>
          <w:rFonts w:hint="default" w:ascii="Times New Roman" w:hAnsi="Times New Roman" w:cs="Times New Roman"/>
          <w:sz w:val="28"/>
          <w:szCs w:val="28"/>
          <w:lang w:val="vi-VN"/>
        </w:rPr>
        <w:br w:type="textWrapping"/>
      </w:r>
    </w:p>
    <w:p>
      <w:pPr>
        <w:ind w:left="840" w:hanging="900" w:hangingChars="300"/>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en-US"/>
        </w:rPr>
        <w:t>3.Result</w:t>
      </w:r>
    </w:p>
    <w:p>
      <w:pPr>
        <w:ind w:left="840" w:firstLine="0" w:firstLineChars="0"/>
        <w:rPr>
          <w:rFonts w:hint="default" w:ascii="Times New Roman" w:hAnsi="Times New Roman" w:cs="Times New Roman"/>
          <w:sz w:val="28"/>
          <w:szCs w:val="28"/>
        </w:rPr>
      </w:pPr>
      <w:r>
        <w:rPr>
          <w:rFonts w:hint="default" w:ascii="Times New Roman" w:hAnsi="Times New Roman" w:cs="Times New Roman"/>
          <w:sz w:val="28"/>
          <w:szCs w:val="28"/>
        </w:rPr>
        <w:t>Kali VM:</w:t>
      </w:r>
    </w:p>
    <w:p>
      <w:pPr>
        <w:ind w:left="840" w:hanging="840" w:hangingChars="300"/>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rPr>
        <w:drawing>
          <wp:inline distT="0" distB="0" distL="0" distR="0">
            <wp:extent cx="5221605" cy="3100705"/>
            <wp:effectExtent l="9525" t="9525" r="11430" b="13970"/>
            <wp:docPr id="76" name="Picture 7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 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1605" cy="3100705"/>
                    </a:xfrm>
                    <a:prstGeom prst="rect">
                      <a:avLst/>
                    </a:prstGeom>
                    <a:ln>
                      <a:solidFill>
                        <a:schemeClr val="accent5"/>
                      </a:solidFill>
                    </a:ln>
                  </pic:spPr>
                </pic:pic>
              </a:graphicData>
            </a:graphic>
          </wp:inline>
        </w:drawing>
      </w:r>
      <w:r>
        <w:rPr>
          <w:rFonts w:hint="default" w:ascii="Times New Roman" w:hAnsi="Times New Roman" w:cs="Times New Roman"/>
          <w:sz w:val="28"/>
          <w:szCs w:val="28"/>
        </w:rPr>
        <w:br w:type="textWrapping"/>
      </w:r>
    </w:p>
    <w:p>
      <w:pPr>
        <w:ind w:left="840" w:hanging="840" w:hangingChars="300"/>
        <w:rPr>
          <w:rFonts w:hint="default" w:ascii="Times New Roman" w:hAnsi="Times New Roman" w:cs="Times New Roman"/>
          <w:sz w:val="28"/>
          <w:szCs w:val="28"/>
        </w:rPr>
      </w:pPr>
    </w:p>
    <w:p>
      <w:pPr>
        <w:ind w:left="840" w:hanging="840" w:hangingChars="300"/>
        <w:rPr>
          <w:rFonts w:hint="default" w:ascii="Times New Roman" w:hAnsi="Times New Roman" w:cs="Times New Roman"/>
          <w:sz w:val="28"/>
          <w:szCs w:val="28"/>
        </w:rPr>
      </w:pPr>
    </w:p>
    <w:p>
      <w:pPr>
        <w:ind w:left="840" w:hanging="840" w:hangingChars="300"/>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sz w:val="28"/>
          <w:szCs w:val="28"/>
        </w:rPr>
        <w:t>Lubuntu VM:</w:t>
      </w:r>
    </w:p>
    <w:p>
      <w:pPr>
        <w:ind w:left="840" w:hanging="840" w:hangingChars="300"/>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rPr>
        <w:drawing>
          <wp:inline distT="0" distB="0" distL="0" distR="0">
            <wp:extent cx="5549265" cy="3121660"/>
            <wp:effectExtent l="9525" t="9525" r="19050" b="23495"/>
            <wp:docPr id="77" name="Picture 7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omputer screen captu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49265" cy="3121660"/>
                    </a:xfrm>
                    <a:prstGeom prst="rect">
                      <a:avLst/>
                    </a:prstGeom>
                    <a:ln>
                      <a:solidFill>
                        <a:schemeClr val="accent5"/>
                      </a:solidFill>
                    </a:ln>
                  </pic:spPr>
                </pic:pic>
              </a:graphicData>
            </a:graphic>
          </wp:inline>
        </w:drawing>
      </w:r>
    </w:p>
    <w:p>
      <w:pPr>
        <w:ind w:left="720" w:leftChars="0"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Thus, we have successfully detected the attack using the ping command</w:t>
      </w:r>
    </w:p>
    <w:p>
      <w:pPr>
        <w:jc w:val="center"/>
        <w:rPr>
          <w:rFonts w:hint="default" w:ascii="Times New Roman" w:hAnsi="Times New Roman" w:cs="Times New Roman"/>
          <w:sz w:val="28"/>
          <w:szCs w:val="28"/>
        </w:rPr>
      </w:pPr>
    </w:p>
    <w:p>
      <w:pPr>
        <w:spacing w:after="0"/>
        <w:jc w:val="center"/>
        <w:rPr>
          <w:rFonts w:hint="default" w:ascii="Times New Roman" w:hAnsi="Times New Roman" w:cs="Times New Roman"/>
          <w:rtl w:val="0"/>
        </w:rPr>
      </w:pPr>
    </w:p>
    <w:p>
      <w:pPr>
        <w:spacing w:after="0"/>
        <w:ind w:firstLine="4550" w:firstLineChars="1750"/>
        <w:jc w:val="both"/>
        <w:rPr>
          <w:rFonts w:hint="default" w:ascii="Times New Roman" w:hAnsi="Times New Roman" w:cs="Times New Roman"/>
        </w:rPr>
      </w:pPr>
      <w:r>
        <w:rPr>
          <w:rFonts w:hint="default" w:ascii="Times New Roman" w:hAnsi="Times New Roman" w:cs="Times New Roman"/>
          <w:rtl w:val="0"/>
          <w:lang w:val="en-US"/>
        </w:rPr>
        <w:t>-</w:t>
      </w:r>
      <w:r>
        <w:rPr>
          <w:rFonts w:hint="default" w:ascii="Times New Roman" w:hAnsi="Times New Roman" w:cs="Times New Roman"/>
          <w:rtl w:val="0"/>
        </w:rPr>
        <w:t>--</w:t>
      </w:r>
    </w:p>
    <w:p>
      <w:pPr>
        <w:rPr>
          <w:rFonts w:hint="default" w:ascii="Times New Roman" w:hAnsi="Times New Roman" w:cs="Times New Roman"/>
        </w:rPr>
      </w:pPr>
    </w:p>
    <w:p>
      <w:pPr>
        <w:tabs>
          <w:tab w:val="left" w:pos="720"/>
          <w:tab w:val="center" w:pos="4815"/>
        </w:tabs>
        <w:ind w:firstLine="4352" w:firstLineChars="1450"/>
        <w:jc w:val="both"/>
        <w:rPr>
          <w:rFonts w:hint="default" w:ascii="Times New Roman" w:hAnsi="Times New Roman" w:cs="Times New Roman"/>
          <w:b/>
          <w:lang w:val="en-US"/>
        </w:rPr>
      </w:pPr>
      <w:r>
        <w:rPr>
          <w:rFonts w:hint="default" w:ascii="Times New Roman" w:hAnsi="Times New Roman" w:cs="Times New Roman"/>
          <w:b/>
          <w:sz w:val="30"/>
          <w:szCs w:val="30"/>
          <w:rtl w:val="0"/>
          <w:lang w:val="en-US"/>
        </w:rPr>
        <w:t>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88" w:lineRule="auto"/>
        <w:ind w:left="0" w:right="0" w:firstLine="360"/>
        <w:jc w:val="both"/>
        <w:rPr>
          <w:rFonts w:hint="default" w:ascii="Times New Roman" w:hAnsi="Times New Roman" w:eastAsia="UVN Viet Sach" w:cs="Times New Roman"/>
          <w:b/>
          <w:i w:val="0"/>
          <w:smallCaps w:val="0"/>
          <w:strike w:val="0"/>
          <w:color w:val="212120"/>
          <w:sz w:val="26"/>
          <w:szCs w:val="26"/>
          <w:u w:val="none"/>
          <w:shd w:val="clear" w:fill="auto"/>
          <w:vertAlign w:val="baseline"/>
        </w:rPr>
      </w:pPr>
    </w:p>
    <w:sectPr>
      <w:headerReference r:id="rId5" w:type="first"/>
      <w:headerReference r:id="rId4" w:type="default"/>
      <w:footerReference r:id="rId6" w:type="default"/>
      <w:pgSz w:w="11907" w:h="16839"/>
      <w:pgMar w:top="1440" w:right="837" w:bottom="1620" w:left="1440" w:header="540" w:footer="135"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UTM Neo Sans Intel">
    <w:altName w:val="Almonte Snow"/>
    <w:panose1 w:val="00000000000000000000"/>
    <w:charset w:val="86"/>
    <w:family w:val="auto"/>
    <w:pitch w:val="default"/>
    <w:sig w:usb0="00000000" w:usb1="00000000" w:usb2="00000000" w:usb3="00000000" w:csb0="00000000" w:csb1="00000000"/>
  </w:font>
  <w:font w:name="Almonte Snow">
    <w:panose1 w:val="02000400000000000000"/>
    <w:charset w:val="00"/>
    <w:family w:val="auto"/>
    <w:pitch w:val="default"/>
    <w:sig w:usb0="80000003" w:usb1="00000000" w:usb2="00000000" w:usb3="00000000" w:csb0="00000001" w:csb1="00000000"/>
  </w:font>
  <w:font w:name="UTM Swiss 721 Black Condensed">
    <w:altName w:val="Almonte Snow"/>
    <w:panose1 w:val="00000000000000000000"/>
    <w:charset w:val="00"/>
    <w:family w:val="auto"/>
    <w:pitch w:val="default"/>
    <w:sig w:usb0="00000000" w:usb1="00000000" w:usb2="00000000" w:usb3="00000000" w:csb0="00000000" w:csb1="00000000"/>
  </w:font>
  <w:font w:name="UVN Viet Sach">
    <w:altName w:val="Almonte Snow"/>
    <w:panose1 w:val="00000000000000000000"/>
    <w:charset w:val="00"/>
    <w:family w:val="auto"/>
    <w:pitch w:val="default"/>
    <w:sig w:usb0="00000000" w:usb1="00000000" w:usb2="00000000" w:usb3="00000000" w:csb0="00000000" w:csb1="00000000"/>
  </w:font>
  <w:font w:name="Noto Sans Symbols">
    <w:altName w:val="Almonte Snow"/>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等线 Light">
    <w:altName w:val="Almonte Snow"/>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UTM Neo Sans Intel">
    <w:altName w:val="Almonte Snow"/>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185"/>
      </w:tabs>
      <w:rPr>
        <w:sz w:val="22"/>
        <w:szCs w:val="22"/>
      </w:rPr>
    </w:pPr>
    <w:r>
      <w:rPr>
        <w:sz w:val="22"/>
        <w:szCs w:val="22"/>
        <w:rtl w:val="0"/>
      </w:rPr>
      <w:tab/>
    </w:r>
    <w:r>
      <mc:AlternateContent>
        <mc:Choice Requires="wps">
          <w:drawing>
            <wp:anchor distT="0" distB="0" distL="0" distR="0" simplePos="0" relativeHeight="251659264" behindDoc="1" locked="0" layoutInCell="1" allowOverlap="1">
              <wp:simplePos x="0" y="0"/>
              <wp:positionH relativeFrom="column">
                <wp:posOffset>-520065</wp:posOffset>
              </wp:positionH>
              <wp:positionV relativeFrom="paragraph">
                <wp:posOffset>9893300</wp:posOffset>
              </wp:positionV>
              <wp:extent cx="0" cy="12700"/>
              <wp:effectExtent l="0" t="0" r="0" b="0"/>
              <wp:wrapNone/>
              <wp:docPr id="60" name="Straight Arrow Connector 60"/>
              <wp:cNvGraphicFramePr/>
              <a:graphic xmlns:a="http://schemas.openxmlformats.org/drawingml/2006/main">
                <a:graphicData uri="http://schemas.microsoft.com/office/word/2010/wordprocessingShape">
                  <wps:wsp>
                    <wps:cNvCnPr/>
                    <wps:spPr>
                      <a:xfrm>
                        <a:off x="1917318" y="3780000"/>
                        <a:ext cx="6857365" cy="0"/>
                      </a:xfrm>
                      <a:prstGeom prst="straightConnector1">
                        <a:avLst/>
                      </a:prstGeom>
                      <a:noFill/>
                      <a:ln w="9525" cap="flat" cmpd="sng">
                        <a:solidFill>
                          <a:srgbClr val="21212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0.95pt;margin-top:779pt;height:1pt;width:0pt;z-index:-251657216;mso-width-relative:page;mso-height-relative:page;" filled="f" stroked="t" coordsize="21600,21600" o:gfxdata="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QrhvbYAAAADQEAAA8AAAAAAAAAAQAgAAAAIgAAAGRy&#10;cy9kb3ducmV2LnhtbFBLAQIUABQAAAAIAIdO4kDoyrXSPgIAAJoEAAAOAAAAAAAAAAEAIAAAACcB&#10;AABkcnMvZTJvRG9jLnhtbFBLBQYAAAAABgAGAFkBAADXBQAAAAA=&#10;">
              <v:fill on="f" focussize="0,0"/>
              <v:stroke color="#212120" joinstyle="round" startarrowwidth="narrow" startarrowlength="short" endarrowwidth="narrow" endarrowlength="short"/>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column">
                <wp:posOffset>1473200</wp:posOffset>
              </wp:positionH>
              <wp:positionV relativeFrom="paragraph">
                <wp:posOffset>9893300</wp:posOffset>
              </wp:positionV>
              <wp:extent cx="352425" cy="537210"/>
              <wp:effectExtent l="0" t="0" r="0" b="0"/>
              <wp:wrapNone/>
              <wp:docPr id="61" name="Straight Arrow Connector 61"/>
              <wp:cNvGraphicFramePr/>
              <a:graphic xmlns:a="http://schemas.openxmlformats.org/drawingml/2006/main">
                <a:graphicData uri="http://schemas.microsoft.com/office/word/2010/wordprocessingShape">
                  <wps:wsp>
                    <wps:cNvCnPr/>
                    <wps:spPr>
                      <a:xfrm flipH="1">
                        <a:off x="5174550" y="3516158"/>
                        <a:ext cx="342900" cy="527685"/>
                      </a:xfrm>
                      <a:prstGeom prst="straightConnector1">
                        <a:avLst/>
                      </a:prstGeom>
                      <a:noFill/>
                      <a:ln w="9525" cap="flat" cmpd="sng">
                        <a:solidFill>
                          <a:srgbClr val="21212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116pt;margin-top:779pt;height:42.3pt;width:27.75pt;z-index:-251657216;mso-width-relative:page;mso-height-relative:page;" filled="f" stroked="t" coordsize="21600,21600" o:gfxdata="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LzDzTcAAAADQEAAA8A&#10;AAAAAAAAAQAgAAAAIgAAAGRycy9kb3ducmV2LnhtbFBLAQIUABQAAAAIAIdO4kC9oPtnTAIAAKgE&#10;AAAOAAAAAAAAAAEAIAAAACsBAABkcnMvZTJvRG9jLnhtbFBLBQYAAAAABgAGAFkBAADpBQAAAAA=&#10;">
              <v:fill on="f" focussize="0,0"/>
              <v:stroke color="#212120" joinstyle="round" startarrowwidth="narrow" startarrowlength="short" endarrowwidth="narrow" endarrowlength="short"/>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column">
                <wp:posOffset>-418465</wp:posOffset>
              </wp:positionH>
              <wp:positionV relativeFrom="paragraph">
                <wp:posOffset>9956800</wp:posOffset>
              </wp:positionV>
              <wp:extent cx="1800225" cy="495300"/>
              <wp:effectExtent l="0" t="0" r="0" b="0"/>
              <wp:wrapNone/>
              <wp:docPr id="62" name="Rectangles 62"/>
              <wp:cNvGraphicFramePr/>
              <a:graphic xmlns:a="http://schemas.openxmlformats.org/drawingml/2006/main">
                <a:graphicData uri="http://schemas.microsoft.com/office/word/2010/wordprocessingShape">
                  <wps:wsp>
                    <wps:cNvSpPr/>
                    <wps:spPr>
                      <a:xfrm>
                        <a:off x="4450650" y="3537113"/>
                        <a:ext cx="1790700" cy="485775"/>
                      </a:xfrm>
                      <a:prstGeom prst="rect">
                        <a:avLst/>
                      </a:prstGeom>
                      <a:noFill/>
                      <a:ln>
                        <a:noFill/>
                      </a:ln>
                    </wps:spPr>
                    <wps:txbx>
                      <w:txbxContent>
                        <w:p>
                          <w:pPr>
                            <w:spacing w:before="0" w:after="120" w:line="240" w:lineRule="auto"/>
                            <w:ind w:left="0" w:right="0" w:firstLine="0"/>
                            <w:jc w:val="right"/>
                          </w:pPr>
                          <w:r>
                            <w:rPr>
                              <w:rFonts w:ascii="UTM Neo Sans Intel" w:hAnsi="UTM Neo Sans Intel" w:eastAsia="UTM Neo Sans Intel" w:cs="UTM Neo Sans Intel"/>
                              <w:b/>
                              <w:i/>
                              <w:smallCaps w:val="0"/>
                              <w:strike w:val="0"/>
                              <w:color w:val="212120"/>
                              <w:sz w:val="20"/>
                              <w:vertAlign w:val="baseline"/>
                            </w:rPr>
                            <w:t xml:space="preserve">   BỘ MÔN</w:t>
                          </w:r>
                        </w:p>
                        <w:p>
                          <w:pPr>
                            <w:spacing w:before="0" w:after="120" w:line="240" w:lineRule="auto"/>
                            <w:ind w:left="0" w:right="0" w:firstLine="0"/>
                            <w:jc w:val="right"/>
                          </w:pPr>
                          <w:r>
                            <w:rPr>
                              <w:rFonts w:ascii="UTM Neo Sans Intel" w:hAnsi="UTM Neo Sans Intel" w:eastAsia="UTM Neo Sans Intel" w:cs="UTM Neo Sans Intel"/>
                              <w:b/>
                              <w:i/>
                              <w:smallCaps w:val="0"/>
                              <w:strike w:val="0"/>
                              <w:color w:val="212120"/>
                              <w:sz w:val="20"/>
                              <w:vertAlign w:val="baseline"/>
                            </w:rPr>
                            <w:t>AN TOÀN THÔNG TIN</w:t>
                          </w:r>
                        </w:p>
                      </w:txbxContent>
                    </wps:txbx>
                    <wps:bodyPr spcFirstLastPara="1" wrap="square" lIns="36575" tIns="36575" rIns="36575" bIns="36575" anchor="t" anchorCtr="0">
                      <a:noAutofit/>
                    </wps:bodyPr>
                  </wps:wsp>
                </a:graphicData>
              </a:graphic>
            </wp:anchor>
          </w:drawing>
        </mc:Choice>
        <mc:Fallback>
          <w:pict>
            <v:rect id="_x0000_s1026" o:spid="_x0000_s1026" o:spt="1" style="position:absolute;left:0pt;margin-left:-32.95pt;margin-top:784pt;height:39pt;width:141.75pt;z-index:-251657216;mso-width-relative:page;mso-height-relative:page;" filled="f" stroked="f" coordsize="21600,21600" o:gfxdata="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vEDfNsA&#10;AAANAQAADwAAAAAAAAABACAAAAAiAAAAZHJzL2Rvd25yZXYueG1sUEsBAhQAFAAAAAgAh07iQF+m&#10;RDXjAQAA0QMAAA4AAAAAAAAAAQAgAAAAKgEAAGRycy9lMm9Eb2MueG1sUEsFBgAAAAAGAAYAWQEA&#10;AH8FAAAAAA==&#10;">
              <v:fill on="f" focussize="0,0"/>
              <v:stroke on="f"/>
              <v:imagedata o:title=""/>
              <o:lock v:ext="edit" aspectratio="f"/>
              <v:textbox inset="2.87992125984252pt,2.87992125984252pt,2.87992125984252pt,2.87992125984252pt">
                <w:txbxContent>
                  <w:p>
                    <w:pPr>
                      <w:spacing w:before="0" w:after="120" w:line="240" w:lineRule="auto"/>
                      <w:ind w:left="0" w:right="0" w:firstLine="0"/>
                      <w:jc w:val="right"/>
                    </w:pPr>
                    <w:r>
                      <w:rPr>
                        <w:rFonts w:ascii="UTM Neo Sans Intel" w:hAnsi="UTM Neo Sans Intel" w:eastAsia="UTM Neo Sans Intel" w:cs="UTM Neo Sans Intel"/>
                        <w:b/>
                        <w:i/>
                        <w:smallCaps w:val="0"/>
                        <w:strike w:val="0"/>
                        <w:color w:val="212120"/>
                        <w:sz w:val="20"/>
                        <w:vertAlign w:val="baseline"/>
                      </w:rPr>
                      <w:t xml:space="preserve">   BỘ MÔN</w:t>
                    </w:r>
                  </w:p>
                  <w:p>
                    <w:pPr>
                      <w:spacing w:before="0" w:after="120" w:line="240" w:lineRule="auto"/>
                      <w:ind w:left="0" w:right="0" w:firstLine="0"/>
                      <w:jc w:val="right"/>
                    </w:pPr>
                    <w:r>
                      <w:rPr>
                        <w:rFonts w:ascii="UTM Neo Sans Intel" w:hAnsi="UTM Neo Sans Intel" w:eastAsia="UTM Neo Sans Intel" w:cs="UTM Neo Sans Intel"/>
                        <w:b/>
                        <w:i/>
                        <w:smallCaps w:val="0"/>
                        <w:strike w:val="0"/>
                        <w:color w:val="212120"/>
                        <w:sz w:val="20"/>
                        <w:vertAlign w:val="baseline"/>
                      </w:rPr>
                      <w:t>AN TOÀN THÔNG TIN</w:t>
                    </w:r>
                  </w:p>
                </w:txbxContent>
              </v:textbox>
            </v:rect>
          </w:pict>
        </mc:Fallback>
      </mc:AlternateContent>
    </w:r>
    <w:r>
      <mc:AlternateContent>
        <mc:Choice Requires="wps">
          <w:drawing>
            <wp:anchor distT="0" distB="0" distL="0" distR="0" simplePos="0" relativeHeight="251659264" behindDoc="1" locked="0" layoutInCell="1" allowOverlap="1">
              <wp:simplePos x="0" y="0"/>
              <wp:positionH relativeFrom="column">
                <wp:posOffset>1765300</wp:posOffset>
              </wp:positionH>
              <wp:positionV relativeFrom="paragraph">
                <wp:posOffset>9956800</wp:posOffset>
              </wp:positionV>
              <wp:extent cx="4581525" cy="561975"/>
              <wp:effectExtent l="0" t="0" r="0" b="0"/>
              <wp:wrapNone/>
              <wp:docPr id="63" name="Rectangles 63"/>
              <wp:cNvGraphicFramePr/>
              <a:graphic xmlns:a="http://schemas.openxmlformats.org/drawingml/2006/main">
                <a:graphicData uri="http://schemas.microsoft.com/office/word/2010/wordprocessingShape">
                  <wps:wsp>
                    <wps:cNvSpPr/>
                    <wps:spPr>
                      <a:xfrm>
                        <a:off x="3060000" y="3503775"/>
                        <a:ext cx="4572000" cy="552450"/>
                      </a:xfrm>
                      <a:prstGeom prst="rect">
                        <a:avLst/>
                      </a:prstGeom>
                      <a:noFill/>
                      <a:ln>
                        <a:noFill/>
                      </a:ln>
                    </wps:spPr>
                    <wps:txbx>
                      <w:txbxContent>
                        <w:p>
                          <w:pPr>
                            <w:spacing w:before="0" w:after="120" w:line="240" w:lineRule="auto"/>
                            <w:ind w:left="0" w:right="0" w:firstLine="0"/>
                            <w:jc w:val="right"/>
                          </w:pPr>
                          <w:r>
                            <w:rPr>
                              <w:rFonts w:ascii="UTM Neo Sans Intel" w:hAnsi="UTM Neo Sans Intel" w:eastAsia="UTM Neo Sans Intel" w:cs="UTM Neo Sans Intel"/>
                              <w:b w:val="0"/>
                              <w:i w:val="0"/>
                              <w:smallCaps w:val="0"/>
                              <w:strike w:val="0"/>
                              <w:color w:val="808080"/>
                              <w:sz w:val="20"/>
                              <w:vertAlign w:val="baseline"/>
                            </w:rPr>
                            <w:t>Báo cáo  môn học</w:t>
                          </w:r>
                        </w:p>
                        <w:p>
                          <w:pPr>
                            <w:spacing w:before="0" w:after="120" w:line="240" w:lineRule="auto"/>
                            <w:ind w:left="0" w:right="0" w:firstLine="0"/>
                            <w:jc w:val="right"/>
                          </w:pPr>
                          <w:r>
                            <w:rPr>
                              <w:rFonts w:ascii="UTM Neo Sans Intel" w:hAnsi="UTM Neo Sans Intel" w:eastAsia="UTM Neo Sans Intel" w:cs="UTM Neo Sans Intel"/>
                              <w:b w:val="0"/>
                              <w:i w:val="0"/>
                              <w:smallCaps w:val="0"/>
                              <w:strike w:val="0"/>
                              <w:color w:val="808080"/>
                              <w:sz w:val="11"/>
                              <w:vertAlign w:val="baseline"/>
                            </w:rPr>
                            <w:tab/>
                          </w:r>
                          <w:r>
                            <w:rPr>
                              <w:rFonts w:ascii="UTM Neo Sans Intel" w:hAnsi="UTM Neo Sans Intel" w:eastAsia="UTM Neo Sans Intel" w:cs="UTM Neo Sans Intel"/>
                              <w:b w:val="0"/>
                              <w:i w:val="0"/>
                              <w:smallCaps w:val="0"/>
                              <w:strike w:val="0"/>
                              <w:color w:val="808080"/>
                              <w:sz w:val="20"/>
                              <w:vertAlign w:val="baseline"/>
                            </w:rPr>
                            <w:t xml:space="preserve">HỌC KỲ I </w:t>
                          </w:r>
                          <w:r>
                            <w:rPr>
                              <w:rFonts w:ascii="Times New Roman" w:hAnsi="Times New Roman" w:eastAsia="Times New Roman" w:cs="Times New Roman"/>
                              <w:b w:val="0"/>
                              <w:i w:val="0"/>
                              <w:smallCaps w:val="0"/>
                              <w:strike w:val="0"/>
                              <w:color w:val="808080"/>
                              <w:sz w:val="20"/>
                              <w:vertAlign w:val="baseline"/>
                            </w:rPr>
                            <w:t>–</w:t>
                          </w:r>
                          <w:r>
                            <w:rPr>
                              <w:rFonts w:ascii="UTM Neo Sans Intel" w:hAnsi="UTM Neo Sans Intel" w:eastAsia="UTM Neo Sans Intel" w:cs="UTM Neo Sans Intel"/>
                              <w:b w:val="0"/>
                              <w:i w:val="0"/>
                              <w:smallCaps w:val="0"/>
                              <w:strike w:val="0"/>
                              <w:color w:val="808080"/>
                              <w:sz w:val="20"/>
                              <w:vertAlign w:val="baseline"/>
                            </w:rPr>
                            <w:t xml:space="preserve"> NĂM HỌC 2021-2022</w:t>
                          </w:r>
                        </w:p>
                      </w:txbxContent>
                    </wps:txbx>
                    <wps:bodyPr spcFirstLastPara="1" wrap="square" lIns="36575" tIns="36575" rIns="36575" bIns="36575" anchor="t" anchorCtr="0">
                      <a:noAutofit/>
                    </wps:bodyPr>
                  </wps:wsp>
                </a:graphicData>
              </a:graphic>
            </wp:anchor>
          </w:drawing>
        </mc:Choice>
        <mc:Fallback>
          <w:pict>
            <v:rect id="_x0000_s1026" o:spid="_x0000_s1026" o:spt="1" style="position:absolute;left:0pt;margin-left:139pt;margin-top:784pt;height:44.25pt;width:360.75pt;z-index:-251657216;mso-width-relative:page;mso-height-relative:page;" filled="f" stroked="f" coordsize="21600,21600" o:gfxdata="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6J9IzbAAAA&#10;DQEAAA8AAAAAAAAAAQAgAAAAIgAAAGRycy9kb3ducmV2LnhtbFBLAQIUABQAAAAIAIdO4kBX80B1&#10;4QEAANEDAAAOAAAAAAAAAAEAIAAAACoBAABkcnMvZTJvRG9jLnhtbFBLBQYAAAAABgAGAFkBAAB9&#10;BQAAAAA=&#10;">
              <v:fill on="f" focussize="0,0"/>
              <v:stroke on="f"/>
              <v:imagedata o:title=""/>
              <o:lock v:ext="edit" aspectratio="f"/>
              <v:textbox inset="2.87992125984252pt,2.87992125984252pt,2.87992125984252pt,2.87992125984252pt">
                <w:txbxContent>
                  <w:p>
                    <w:pPr>
                      <w:spacing w:before="0" w:after="120" w:line="240" w:lineRule="auto"/>
                      <w:ind w:left="0" w:right="0" w:firstLine="0"/>
                      <w:jc w:val="right"/>
                    </w:pPr>
                    <w:r>
                      <w:rPr>
                        <w:rFonts w:ascii="UTM Neo Sans Intel" w:hAnsi="UTM Neo Sans Intel" w:eastAsia="UTM Neo Sans Intel" w:cs="UTM Neo Sans Intel"/>
                        <w:b w:val="0"/>
                        <w:i w:val="0"/>
                        <w:smallCaps w:val="0"/>
                        <w:strike w:val="0"/>
                        <w:color w:val="808080"/>
                        <w:sz w:val="20"/>
                        <w:vertAlign w:val="baseline"/>
                      </w:rPr>
                      <w:t>Báo cáo  môn học</w:t>
                    </w:r>
                  </w:p>
                  <w:p>
                    <w:pPr>
                      <w:spacing w:before="0" w:after="120" w:line="240" w:lineRule="auto"/>
                      <w:ind w:left="0" w:right="0" w:firstLine="0"/>
                      <w:jc w:val="right"/>
                    </w:pPr>
                    <w:r>
                      <w:rPr>
                        <w:rFonts w:ascii="UTM Neo Sans Intel" w:hAnsi="UTM Neo Sans Intel" w:eastAsia="UTM Neo Sans Intel" w:cs="UTM Neo Sans Intel"/>
                        <w:b w:val="0"/>
                        <w:i w:val="0"/>
                        <w:smallCaps w:val="0"/>
                        <w:strike w:val="0"/>
                        <w:color w:val="808080"/>
                        <w:sz w:val="11"/>
                        <w:vertAlign w:val="baseline"/>
                      </w:rPr>
                      <w:tab/>
                    </w:r>
                    <w:r>
                      <w:rPr>
                        <w:rFonts w:ascii="UTM Neo Sans Intel" w:hAnsi="UTM Neo Sans Intel" w:eastAsia="UTM Neo Sans Intel" w:cs="UTM Neo Sans Intel"/>
                        <w:b w:val="0"/>
                        <w:i w:val="0"/>
                        <w:smallCaps w:val="0"/>
                        <w:strike w:val="0"/>
                        <w:color w:val="808080"/>
                        <w:sz w:val="20"/>
                        <w:vertAlign w:val="baseline"/>
                      </w:rPr>
                      <w:t xml:space="preserve">HỌC KỲ I </w:t>
                    </w:r>
                    <w:r>
                      <w:rPr>
                        <w:rFonts w:ascii="Times New Roman" w:hAnsi="Times New Roman" w:eastAsia="Times New Roman" w:cs="Times New Roman"/>
                        <w:b w:val="0"/>
                        <w:i w:val="0"/>
                        <w:smallCaps w:val="0"/>
                        <w:strike w:val="0"/>
                        <w:color w:val="808080"/>
                        <w:sz w:val="20"/>
                        <w:vertAlign w:val="baseline"/>
                      </w:rPr>
                      <w:t>–</w:t>
                    </w:r>
                    <w:r>
                      <w:rPr>
                        <w:rFonts w:ascii="UTM Neo Sans Intel" w:hAnsi="UTM Neo Sans Intel" w:eastAsia="UTM Neo Sans Intel" w:cs="UTM Neo Sans Intel"/>
                        <w:b w:val="0"/>
                        <w:i w:val="0"/>
                        <w:smallCaps w:val="0"/>
                        <w:strike w:val="0"/>
                        <w:color w:val="808080"/>
                        <w:sz w:val="20"/>
                        <w:vertAlign w:val="baseline"/>
                      </w:rPr>
                      <w:t xml:space="preserve"> NĂM HỌC 2021-2022</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120" w:line="240" w:lineRule="auto"/>
      <w:ind w:left="0" w:right="0" w:firstLine="0"/>
      <w:jc w:val="left"/>
      <w:rPr>
        <w:rFonts w:ascii="UTM Neo Sans Intel" w:hAnsi="UTM Neo Sans Intel" w:eastAsia="UTM Neo Sans Intel" w:cs="UTM Neo Sans Intel"/>
        <w:b w:val="0"/>
        <w:i w:val="0"/>
        <w:smallCaps w:val="0"/>
        <w:strike w:val="0"/>
        <w:color w:val="21212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left" w:pos="8424"/>
        <w:tab w:val="right" w:pos="9360"/>
      </w:tabs>
      <w:spacing w:before="0" w:after="120" w:line="240" w:lineRule="auto"/>
      <w:ind w:left="900" w:right="0" w:firstLine="0"/>
      <w:jc w:val="left"/>
      <w:rPr>
        <w:rFonts w:hint="default" w:ascii="Times New Roman" w:hAnsi="Times New Roman" w:eastAsia="UTM Neo Sans Intel" w:cs="Times New Roman"/>
        <w:b/>
        <w:i w:val="0"/>
        <w:smallCaps w:val="0"/>
        <w:strike w:val="0"/>
        <w:color w:val="2E75B5"/>
        <w:sz w:val="26"/>
        <w:szCs w:val="26"/>
        <w:u w:val="none"/>
        <w:shd w:val="clear" w:fill="auto"/>
        <w:vertAlign w:val="baseline"/>
        <w:lang w:val="en-US"/>
      </w:rPr>
    </w:pPr>
    <w:r>
      <w:rPr>
        <w:rFonts w:hint="default" w:ascii="Times New Roman" w:hAnsi="Times New Roman" w:eastAsia="UTM Neo Sans Intel" w:cs="Times New Roman"/>
        <w:b/>
        <w:i w:val="0"/>
        <w:smallCaps w:val="0"/>
        <w:strike w:val="0"/>
        <w:color w:val="2E75B5"/>
        <w:sz w:val="26"/>
        <w:szCs w:val="26"/>
        <w:u w:val="none"/>
        <w:shd w:val="clear" w:fill="auto"/>
        <w:vertAlign w:val="baseline"/>
        <w:rtl w:val="0"/>
      </w:rPr>
      <w:t>Session 01:</w:t>
    </w:r>
    <w:r>
      <w:rPr>
        <w:rFonts w:hint="default" w:ascii="Times New Roman" w:hAnsi="Times New Roman" w:eastAsia="UTM Neo Sans Intel" w:cs="Times New Roman"/>
        <w:b/>
        <w:i w:val="0"/>
        <w:smallCaps w:val="0"/>
        <w:strike w:val="0"/>
        <w:color w:val="2E75B5"/>
        <w:sz w:val="26"/>
        <w:szCs w:val="26"/>
        <w:u w:val="none"/>
        <w:shd w:val="clear" w:fill="auto"/>
        <w:vertAlign w:val="baseline"/>
        <w:rtl w:val="0"/>
        <w:lang w:val="en-US"/>
      </w:rPr>
      <w:t xml:space="preserve"> Snort                                             </w:t>
    </w:r>
    <w:r>
      <w:rPr>
        <w:rFonts w:hint="default" w:ascii="Times New Roman" w:hAnsi="Times New Roman" w:eastAsia="UTM Neo Sans Intel" w:cs="Times New Roman"/>
        <w:b/>
        <w:i w:val="0"/>
        <w:smallCaps w:val="0"/>
        <w:strike w:val="0"/>
        <w:color w:val="2E75B5"/>
        <w:sz w:val="26"/>
        <w:szCs w:val="26"/>
        <w:u w:val="none"/>
        <w:shd w:val="clear" w:fill="auto"/>
        <w:vertAlign w:val="baseline"/>
        <w:rtl w:val="0"/>
      </w:rPr>
      <w:tab/>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-1586865</wp:posOffset>
              </wp:positionH>
              <wp:positionV relativeFrom="paragraph">
                <wp:posOffset>101600</wp:posOffset>
              </wp:positionV>
              <wp:extent cx="0"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5"/>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4.95pt;margin-top:8pt;height:1pt;width:0pt;z-index:251659264;mso-width-relative:page;mso-height-relative:page;" filled="f" stroked="t" coordsize="21600,21600" o:gfxdata="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xL689cAAAALAQAADwAAAAAAAAABACAA&#10;AAAiAAAAZHJzL2Rvd25yZXYueG1sUEsBAhQAFAAAAAgAh07iQOa7SExHAgAApwQAAA4AAAAAAAAA&#10;AQAgAAAAJgEAAGRycy9lMm9Eb2MueG1sUEsFBgAAAAAGAAYAWQEAAN8FAAAAAA==&#10;">
              <v:fill on="f" focussize="0,0"/>
              <v:stroke color="#4472C4 [3208]" miterlimit="8" joinstyle="miter" startarrowwidth="narrow" startarrowlength="short" endarrowwidth="narrow" endarrowlength="short"/>
              <v:imagedata o:title=""/>
              <o:lock v:ext="edit" aspectratio="f"/>
            </v:shape>
          </w:pict>
        </mc:Fallback>
      </mc:AlternateContent>
    </w:r>
    <w:r>
      <w:rPr>
        <w:rFonts w:hint="default" w:ascii="Times New Roman" w:hAnsi="Times New Roman" w:eastAsia="UTM Neo Sans Intel" w:cs="Times New Roman"/>
        <w:b/>
        <w:i w:val="0"/>
        <w:smallCaps w:val="0"/>
        <w:strike w:val="0"/>
        <w:color w:val="2E75B5"/>
        <w:sz w:val="26"/>
        <w:szCs w:val="26"/>
        <w:u w:val="none"/>
        <w:shd w:val="clear" w:fill="auto"/>
        <w:vertAlign w:val="baseline"/>
        <w:rtl w:val="0"/>
        <w:lang w:val="en-US"/>
      </w:rPr>
      <w:t>Group 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120" w:line="240" w:lineRule="auto"/>
      <w:ind w:left="0" w:right="0" w:firstLine="0"/>
      <w:jc w:val="right"/>
      <w:rPr>
        <w:rFonts w:hint="default" w:ascii="Times New Roman" w:hAnsi="Times New Roman" w:eastAsia="UTM Neo Sans Intel" w:cs="Times New Roman"/>
        <w:b/>
        <w:i w:val="0"/>
        <w:smallCaps w:val="0"/>
        <w:strike w:val="0"/>
        <w:color w:val="4472C4"/>
        <w:sz w:val="26"/>
        <w:szCs w:val="26"/>
        <w:u w:val="none"/>
        <w:shd w:val="clear" w:fill="auto"/>
        <w:vertAlign w:val="baseline"/>
      </w:rPr>
    </w:pPr>
    <w:r>
      <w:rPr>
        <w:rFonts w:hint="default" w:ascii="Times New Roman" w:hAnsi="Times New Roman" w:eastAsia="UTM Neo Sans Intel" w:cs="Times New Roman"/>
        <w:b/>
        <w:i w:val="0"/>
        <w:smallCaps w:val="0"/>
        <w:strike w:val="0"/>
        <w:color w:val="4472C4"/>
        <w:sz w:val="36"/>
        <w:szCs w:val="36"/>
        <w:u w:val="none"/>
        <w:shd w:val="clear" w:fill="auto"/>
        <w:vertAlign w:val="baseline"/>
      </w:rPr>
      <mc:AlternateContent>
        <mc:Choice Requires="wpg">
          <w:drawing>
            <wp:anchor distT="0" distB="0" distL="0" distR="0" simplePos="0" relativeHeight="251659264" behindDoc="1" locked="0" layoutInCell="1" allowOverlap="1">
              <wp:simplePos x="0" y="0"/>
              <wp:positionH relativeFrom="page">
                <wp:posOffset>97790</wp:posOffset>
              </wp:positionH>
              <wp:positionV relativeFrom="page">
                <wp:posOffset>12065</wp:posOffset>
              </wp:positionV>
              <wp:extent cx="2983865" cy="2403475"/>
              <wp:effectExtent l="0" t="0" r="0" b="0"/>
              <wp:wrapNone/>
              <wp:docPr id="46" name="Group 46"/>
              <wp:cNvGraphicFramePr/>
              <a:graphic xmlns:a="http://schemas.openxmlformats.org/drawingml/2006/main">
                <a:graphicData uri="http://schemas.microsoft.com/office/word/2010/wordprocessingGroup">
                  <wpg:wgp>
                    <wpg:cNvGrpSpPr/>
                    <wpg:grpSpPr>
                      <a:xfrm>
                        <a:off x="3849250" y="2573400"/>
                        <a:ext cx="2983865" cy="2403475"/>
                        <a:chOff x="3849250" y="2573400"/>
                        <a:chExt cx="2993500" cy="2413200"/>
                      </a:xfrm>
                    </wpg:grpSpPr>
                    <wpg:grpSp>
                      <wpg:cNvPr id="47" name="Group 47"/>
                      <wpg:cNvGrpSpPr/>
                      <wpg:grpSpPr>
                        <a:xfrm>
                          <a:off x="3854018" y="2578174"/>
                          <a:ext cx="2983965" cy="2403652"/>
                          <a:chOff x="1089084" y="1086011"/>
                          <a:chExt cx="29837" cy="24035"/>
                        </a:xfrm>
                      </wpg:grpSpPr>
                      <wps:wsp>
                        <wps:cNvPr id="48" name="Shape 24"/>
                        <wps:cNvSpPr/>
                        <wps:spPr>
                          <a:xfrm>
                            <a:off x="1089084" y="1086011"/>
                            <a:ext cx="29825" cy="240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9" name="Shape 25"/>
                        <wps:cNvSpPr/>
                        <wps:spPr>
                          <a:xfrm>
                            <a:off x="1115446" y="1086999"/>
                            <a:ext cx="3475" cy="3028"/>
                          </a:xfrm>
                          <a:custGeom>
                            <a:avLst/>
                            <a:gdLst/>
                            <a:ahLst/>
                            <a:cxnLst/>
                            <a:rect l="l" t="t" r="r" b="b"/>
                            <a:pathLst>
                              <a:path w="347459" h="302832" extrusionOk="0">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0" name="Shape 26"/>
                        <wps:cNvSpPr/>
                        <wps:spPr>
                          <a:xfrm>
                            <a:off x="1091220" y="1106954"/>
                            <a:ext cx="3570" cy="3092"/>
                          </a:xfrm>
                          <a:custGeom>
                            <a:avLst/>
                            <a:gdLst/>
                            <a:ahLst/>
                            <a:cxnLst/>
                            <a:rect l="l" t="t" r="r" b="b"/>
                            <a:pathLst>
                              <a:path w="357022" h="309207" extrusionOk="0">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1" name="Shape 27"/>
                        <wps:cNvSpPr/>
                        <wps:spPr>
                          <a:xfrm>
                            <a:off x="1110091" y="1087190"/>
                            <a:ext cx="2996" cy="4336"/>
                          </a:xfrm>
                          <a:custGeom>
                            <a:avLst/>
                            <a:gdLst/>
                            <a:ahLst/>
                            <a:cxnLst/>
                            <a:rect l="l" t="t" r="r" b="b"/>
                            <a:pathLst>
                              <a:path w="299644" h="433527" extrusionOk="0">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2" name="Shape 28"/>
                        <wps:cNvSpPr/>
                        <wps:spPr>
                          <a:xfrm>
                            <a:off x="1098264" y="1094968"/>
                            <a:ext cx="2965" cy="2997"/>
                          </a:xfrm>
                          <a:custGeom>
                            <a:avLst/>
                            <a:gdLst/>
                            <a:ahLst/>
                            <a:cxnLst/>
                            <a:rect l="l" t="t" r="r" b="b"/>
                            <a:pathLst>
                              <a:path w="93" h="94" extrusionOk="0">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 name="Shape 29"/>
                        <wps:cNvSpPr/>
                        <wps:spPr>
                          <a:xfrm>
                            <a:off x="1107891" y="1086011"/>
                            <a:ext cx="7428" cy="6439"/>
                          </a:xfrm>
                          <a:custGeom>
                            <a:avLst/>
                            <a:gdLst/>
                            <a:ahLst/>
                            <a:cxnLst/>
                            <a:rect l="l" t="t" r="r" b="b"/>
                            <a:pathLst>
                              <a:path w="233" h="202" extrusionOk="0">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4" name="Shape 30"/>
                        <wps:cNvSpPr/>
                        <wps:spPr>
                          <a:xfrm>
                            <a:off x="1102122" y="1089836"/>
                            <a:ext cx="7108" cy="6184"/>
                          </a:xfrm>
                          <a:custGeom>
                            <a:avLst/>
                            <a:gdLst/>
                            <a:ahLst/>
                            <a:cxnLst/>
                            <a:rect l="l" t="t" r="r" b="b"/>
                            <a:pathLst>
                              <a:path w="710857" h="618413" extrusionOk="0">
                                <a:moveTo>
                                  <a:pt x="178511" y="618413"/>
                                </a:moveTo>
                                <a:lnTo>
                                  <a:pt x="0" y="309207"/>
                                </a:lnTo>
                                <a:lnTo>
                                  <a:pt x="178511" y="0"/>
                                </a:lnTo>
                                <a:lnTo>
                                  <a:pt x="532346" y="0"/>
                                </a:lnTo>
                                <a:lnTo>
                                  <a:pt x="710857" y="309207"/>
                                </a:lnTo>
                                <a:lnTo>
                                  <a:pt x="532346" y="618413"/>
                                </a:lnTo>
                                <a:lnTo>
                                  <a:pt x="178511" y="618413"/>
                                </a:lnTo>
                                <a:close/>
                              </a:path>
                            </a:pathLst>
                          </a:custGeom>
                          <a:solidFill>
                            <a:srgbClr val="8DA9DB"/>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5" name="Shape 31"/>
                        <wps:cNvSpPr/>
                        <wps:spPr>
                          <a:xfrm>
                            <a:off x="1096001" y="1093279"/>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6" name="Shape 32"/>
                        <wps:cNvSpPr/>
                        <wps:spPr>
                          <a:xfrm>
                            <a:off x="1096001" y="1086234"/>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7" name="Shape 33"/>
                        <wps:cNvSpPr/>
                        <wps:spPr>
                          <a:xfrm>
                            <a:off x="1105245" y="1091621"/>
                            <a:ext cx="2838" cy="1530"/>
                          </a:xfrm>
                          <a:custGeom>
                            <a:avLst/>
                            <a:gdLst/>
                            <a:ahLst/>
                            <a:cxnLst/>
                            <a:rect l="l" t="t" r="r" b="b"/>
                            <a:pathLst>
                              <a:path w="89" h="48" extrusionOk="0">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8" name="Shape 34"/>
                        <wps:cNvSpPr/>
                        <wps:spPr>
                          <a:xfrm>
                            <a:off x="1103269" y="1092514"/>
                            <a:ext cx="3252" cy="1721"/>
                          </a:xfrm>
                          <a:custGeom>
                            <a:avLst/>
                            <a:gdLst/>
                            <a:ahLst/>
                            <a:cxnLst/>
                            <a:rect l="l" t="t" r="r" b="b"/>
                            <a:pathLst>
                              <a:path w="102" h="54" extrusionOk="0">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9" name="Shape 35"/>
                        <wps:cNvSpPr/>
                        <wps:spPr>
                          <a:xfrm>
                            <a:off x="1089084" y="1094076"/>
                            <a:ext cx="8383" cy="12336"/>
                          </a:xfrm>
                          <a:custGeom>
                            <a:avLst/>
                            <a:gdLst/>
                            <a:ahLst/>
                            <a:cxnLst/>
                            <a:rect l="l" t="t" r="r" b="b"/>
                            <a:pathLst>
                              <a:path w="263" h="387" extrusionOk="0">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w="9525" cap="flat" cmpd="sng">
                            <a:solidFill>
                              <a:schemeClr val="accent5"/>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7.7pt;margin-top:0.95pt;height:189.25pt;width:234.95pt;mso-position-horizontal-relative:page;mso-position-vertical-relative:page;z-index:-251657216;mso-width-relative:page;mso-height-relative:page;" coordorigin="3849250,2573400" coordsize="2993500,2413200" o:gfxdata="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">
              <o:lock v:ext="edit" aspectratio="f"/>
              <v:group id="_x0000_s1026" o:spid="_x0000_s1026" o:spt="203" style="position:absolute;left:3854018;top:2578174;height:2403652;width:2983965;" coordorigin="1089084,1086011" coordsize="29837,2403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Shape 24" o:spid="_x0000_s1026" o:spt="1" style="position:absolute;left:1089084;top:1086011;height:24025;width:29825;v-text-anchor:middle;" filled="f" stroked="f" coordsize="21600,21600" o:gfxdata="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ZD9t7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5" o:spid="_x0000_s1026" o:spt="100" style="position:absolute;left:1115446;top:1086999;height:3028;width:3475;v-text-anchor:middle;" fillcolor="#DEDDDC" filled="t" stroked="t" coordsize="347459,302832" o:gfxdata="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HX+R&#10;wAAAANsAAAAPAAAAAAAAAAEAIAAAACIAAABkcnMvZG93bnJldi54bWxQSwECFAAUAAAACACHTuJA&#10;My8FnjsAAAA5AAAAEAAAAAAAAAABACAAAAAPAQAAZHJzL3NoYXBleG1sLnhtbFBLBQYAAAAABgAG&#10;AFsBAAC5AwAAAAA=&#10;" path="m261391,0l86068,0,0,149822,86068,302832,261391,302832,347459,149822,261391,0xm229514,248641l117945,248641,60566,149822,117945,54191,229514,54191,286893,149822,229514,248641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091220;top:1106954;height:3092;width:3570;v-text-anchor:middle;" fillcolor="#DEDDDC" filled="t" stroked="t" coordsize="357022,309207" o:gfxdata="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cI/68AAAA&#10;2wAAAA8AAAAAAAAAAQAgAAAAIgAAAGRycy9kb3ducmV2LnhtbFBLAQIUABQAAAAIAIdO4kAzLwWe&#10;OwAAADkAAAAQAAAAAAAAAAEAIAAAAAsBAABkcnMvc2hhcGV4bWwueG1sUEsFBgAAAAAGAAYAWwEA&#10;ALUDAAAAAA==&#10;" path="m267767,0l89256,0,0,156198,89256,309207,267767,309207,357022,156198,267767,0xm239078,255016l121133,255016,60566,156198,121133,54191,239078,54191,296456,156198,239078,255016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110091;top:1087190;height:4336;width:2996;v-text-anchor:middle;" fillcolor="#DEDDDC" filled="t" stroked="t" coordsize="299644,433527" o:gfxdata="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J+t3W2AAAA2wAAAA8A&#10;AAAAAAAAAQAgAAAAIgAAAGRycy9kb3ducmV2LnhtbFBLAQIUABQAAAAIAIdO4kAzLwWeOwAAADkA&#10;AAAQAAAAAAAAAAEAIAAAAAUBAABkcnMvc2hhcGV4bWwueG1sUEsFBgAAAAAGAAYAWwEAAK8DAAAA&#10;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098264;top:1094968;height:2997;width:2965;v-text-anchor:middle;" fillcolor="#DEDDDC" filled="t" stroked="t" coordsize="93,94" o:gfxdata="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I3Or4A&#10;AADbAAAADwAAAAAAAAABACAAAAAiAAAAZHJzL2Rvd25yZXYueG1sUEsBAhQAFAAAAAgAh07iQDMv&#10;BZ47AAAAOQAAABAAAAAAAAAAAQAgAAAADQEAAGRycy9zaGFwZXhtbC54bWxQSwUGAAAAAAYABgBb&#10;AQAAtwM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textboxrect="0,0,93,94"/>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29" o:spid="_x0000_s1026" o:spt="100" style="position:absolute;left:1107891;top:1086011;height:6439;width:7428;v-text-anchor:middle;" fillcolor="#DEDDDC" filled="t" stroked="t" coordsize="233,202" o:gfxdata="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izw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textboxrect="0,0,233,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0" o:spid="_x0000_s1026" o:spt="100" style="position:absolute;left:1102122;top:1089836;height:6184;width:7108;v-text-anchor:middle;" fillcolor="#8DA9DB" filled="t" stroked="t" coordsize="710857,618413" o:gfxdata="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VwebsAAADb&#10;AAAADwAAAAAAAAABACAAAAAiAAAAZHJzL2Rvd25yZXYueG1sUEsBAhQAFAAAAAgAh07iQDMvBZ47&#10;AAAAOQAAABAAAAAAAAAAAQAgAAAACgEAAGRycy9zaGFwZXhtbC54bWxQSwUGAAAAAAYABgBbAQAA&#10;tAMAAAAA&#10;" path="m178511,618413l0,309207,178511,0,532346,0,710857,309207,532346,618413,178511,618413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096001;top:1093279;height:6439;width:7396;v-text-anchor:middle;" fillcolor="#DEDDDC" filled="t" stroked="t" coordsize="232,202" o:gfxdata="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9dO74A&#10;AADbAAAADwAAAAAAAAABACAAAAAiAAAAZHJzL2Rvd25yZXYueG1sUEsBAhQAFAAAAAgAh07iQDMv&#10;BZ47AAAAOQAAABAAAAAAAAAAAQAgAAAADQEAAGRycy9zaGFwZXhtbC54bWxQSwUGAAAAAAYABgBb&#10;AQAAtwMAAAAA&#10;" path="m58,0c0,101,0,101,0,101c58,202,58,202,58,202c174,202,174,202,174,202c232,101,232,101,232,101c174,0,174,0,174,0l58,0xm170,8c172,12,221,97,223,101c221,105,172,190,170,194c165,194,67,194,62,194c60,190,11,105,9,101c11,97,60,12,62,8c67,8,165,8,170,8xe">
                  <v:path textboxrect="0,0,232,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2" o:spid="_x0000_s1026" o:spt="100" style="position:absolute;left:1096001;top:1086234;height:6439;width:7396;v-text-anchor:middle;" fillcolor="#DEDDDC" filled="t" stroked="t" coordsize="232,202" o:gfxdata="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DTL4A&#10;AADbAAAADwAAAAAAAAABACAAAAAiAAAAZHJzL2Rvd25yZXYueG1sUEsBAhQAFAAAAAgAh07iQDMv&#10;BZ47AAAAOQAAABAAAAAAAAAAAQAgAAAADQEAAGRycy9zaGFwZXhtbC54bWxQSwUGAAAAAAYABgBb&#10;AQAAtwMAAAAA&#10;" path="m58,0c0,101,0,101,0,101c58,202,58,202,58,202c174,202,174,202,174,202c232,101,232,101,232,101c174,0,174,0,174,0l58,0xm170,8c172,12,221,97,223,101c221,105,172,190,170,194c165,194,67,194,62,194c60,190,11,105,9,101c11,97,60,12,62,8c67,8,165,8,170,8xe">
                  <v:path textboxrect="0,0,232,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3" o:spid="_x0000_s1026" o:spt="100" style="position:absolute;left:1105245;top:1091621;height:1530;width:2838;v-text-anchor:middle;" fillcolor="#FFFFFE" filled="t" stroked="t" coordsize="89,48" o:gfxdata="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WKLO/&#10;AAAA2wAAAA8AAAAAAAAAAQAgAAAAIgAAAGRycy9kb3ducmV2LnhtbFBLAQIUABQAAAAIAIdO4kAz&#10;LwWeOwAAADkAAAAQAAAAAAAAAAEAIAAAAA4BAABkcnMvc2hhcGV4bWwueG1sUEsFBgAAAAAGAAYA&#10;WwEAALgDAAAAAA==&#10;" path="m49,48c89,24,89,24,89,24c49,0,49,0,49,0c49,0,49,11,49,14c44,14,0,14,0,14c0,34,0,34,0,34c0,34,44,34,49,34c49,37,49,48,49,48xm6,28c6,25,6,23,6,20c11,20,55,20,55,20c55,20,55,14,55,11c60,14,72,21,78,24c72,27,60,34,55,37c55,34,55,28,55,28c55,28,11,28,6,28xe">
                  <v:path textboxrect="0,0,89,48"/>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4" o:spid="_x0000_s1026" o:spt="100" style="position:absolute;left:1103269;top:1092514;height:1721;width:3252;v-text-anchor:middle;" fillcolor="#FFFFFE" filled="t" stroked="t" coordsize="102,54" o:gfxdata="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NbOugAAANsA&#10;AAAPAAAAAAAAAAEAIAAAACIAAABkcnMvZG93bnJldi54bWxQSwECFAAUAAAACACHTuJAMy8FnjsA&#10;AAA5AAAAEAAAAAAAAAABACAAAAAJAQAAZHJzL3NoYXBleG1sLnhtbFBLBQYAAAAABgAGAFsBAACz&#10;AwAAAAA=&#10;" path="m46,38c52,38,102,38,102,38c102,16,102,16,102,16c102,16,52,16,46,16c46,12,46,0,46,0c0,27,0,27,0,27c46,54,46,54,46,54c46,54,46,42,46,38xm40,31c40,31,40,38,40,42c33,38,20,31,14,27c20,23,33,15,40,12c40,15,40,22,40,22c40,22,90,22,96,22c96,25,96,28,96,31c90,31,40,31,40,31xe">
                  <v:path textboxrect="0,0,102,54"/>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5" o:spid="_x0000_s1026" o:spt="100" style="position:absolute;left:1089084;top:1094076;height:12336;width:8383;v-text-anchor:middle;" fillcolor="#DEDDDC" filled="t" stroked="t" coordsize="263,387" o:gfxdata="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PD9b4A&#10;AADbAAAADwAAAAAAAAABACAAAAAiAAAAZHJzL2Rvd25yZXYueG1sUEsBAhQAFAAAAAgAh07iQDMv&#10;BZ47AAAAOQAAABAAAAAAAAAAAQAgAAAADQEAAGRycy9zaGFwZXhtbC54bWxQSwUGAAAAAAYABgBb&#10;AQAAtwMAAAAA&#10;" path="m263,194c151,0,151,0,151,0c0,0,0,0,0,0c0,8,0,8,0,8c55,8,144,8,147,8c149,12,252,190,254,194c252,197,149,375,147,379c144,379,55,379,0,379c0,387,0,387,0,387c151,387,151,387,151,387l263,194xe">
                  <v:path textboxrect="0,0,263,387"/>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group>
            </v:group>
          </w:pict>
        </mc:Fallback>
      </mc:AlternateContent>
    </w:r>
    <w:r>
      <w:rPr>
        <w:rFonts w:hint="default" w:ascii="Times New Roman" w:hAnsi="Times New Roman" w:eastAsia="UTM Neo Sans Intel" w:cs="Times New Roman"/>
        <w:b/>
        <w:i w:val="0"/>
        <w:smallCaps w:val="0"/>
        <w:strike w:val="0"/>
        <w:color w:val="4472C4"/>
        <w:sz w:val="26"/>
        <w:szCs w:val="26"/>
        <w:u w:val="none"/>
        <w:shd w:val="clear" w:fill="auto"/>
        <w:vertAlign w:val="baseline"/>
        <w:rtl w:val="0"/>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3BAF1"/>
    <w:multiLevelType w:val="singleLevel"/>
    <w:tmpl w:val="9263BAF1"/>
    <w:lvl w:ilvl="0" w:tentative="0">
      <w:start w:val="1"/>
      <w:numFmt w:val="bullet"/>
      <w:lvlText w:val=""/>
      <w:lvlJc w:val="left"/>
      <w:pPr>
        <w:tabs>
          <w:tab w:val="left" w:pos="1680"/>
        </w:tabs>
        <w:ind w:left="1680" w:leftChars="0" w:hanging="420" w:firstLineChars="0"/>
      </w:pPr>
      <w:rPr>
        <w:rFonts w:hint="default" w:ascii="Wingdings" w:hAnsi="Wingdings"/>
        <w:color w:val="4472C4" w:themeColor="accent5"/>
        <w14:textFill>
          <w14:solidFill>
            <w14:schemeClr w14:val="accent5"/>
          </w14:solidFill>
        </w14:textFill>
      </w:rPr>
    </w:lvl>
  </w:abstractNum>
  <w:abstractNum w:abstractNumId="1">
    <w:nsid w:val="A324EBCE"/>
    <w:multiLevelType w:val="singleLevel"/>
    <w:tmpl w:val="A324EBCE"/>
    <w:lvl w:ilvl="0" w:tentative="0">
      <w:start w:val="1"/>
      <w:numFmt w:val="bullet"/>
      <w:lvlText w:val=""/>
      <w:lvlJc w:val="left"/>
      <w:pPr>
        <w:tabs>
          <w:tab w:val="left" w:pos="1260"/>
        </w:tabs>
        <w:ind w:left="1260" w:leftChars="0" w:hanging="420" w:firstLineChars="0"/>
      </w:pPr>
      <w:rPr>
        <w:rFonts w:hint="default" w:ascii="Wingdings" w:hAnsi="Wingdings"/>
        <w:color w:val="4472C4" w:themeColor="accent5"/>
        <w14:textFill>
          <w14:solidFill>
            <w14:schemeClr w14:val="accent5"/>
          </w14:solidFill>
        </w14:textFill>
      </w:rPr>
    </w:lvl>
  </w:abstractNum>
  <w:abstractNum w:abstractNumId="2">
    <w:nsid w:val="B5E306ED"/>
    <w:multiLevelType w:val="multilevel"/>
    <w:tmpl w:val="B5E306ED"/>
    <w:lvl w:ilvl="0" w:tentative="0">
      <w:start w:val="1"/>
      <w:numFmt w:val="bullet"/>
      <w:pStyle w:val="29"/>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BF205925"/>
    <w:multiLevelType w:val="multilevel"/>
    <w:tmpl w:val="BF205925"/>
    <w:lvl w:ilvl="0" w:tentative="0">
      <w:start w:val="1"/>
      <w:numFmt w:val="bullet"/>
      <w:pStyle w:val="2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CF092B84"/>
    <w:multiLevelType w:val="multilevel"/>
    <w:tmpl w:val="CF092B84"/>
    <w:lvl w:ilvl="0" w:tentative="0">
      <w:start w:val="1"/>
      <w:numFmt w:val="bullet"/>
      <w:pStyle w:val="3"/>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D2A28189"/>
    <w:multiLevelType w:val="singleLevel"/>
    <w:tmpl w:val="D2A28189"/>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6">
    <w:nsid w:val="D40915C1"/>
    <w:multiLevelType w:val="singleLevel"/>
    <w:tmpl w:val="D40915C1"/>
    <w:lvl w:ilvl="0" w:tentative="0">
      <w:start w:val="1"/>
      <w:numFmt w:val="bullet"/>
      <w:lvlText w:val=""/>
      <w:lvlJc w:val="left"/>
      <w:pPr>
        <w:tabs>
          <w:tab w:val="left" w:pos="1260"/>
        </w:tabs>
        <w:ind w:left="1260" w:leftChars="0" w:hanging="420" w:firstLineChars="0"/>
      </w:pPr>
      <w:rPr>
        <w:rFonts w:hint="default" w:ascii="Wingdings" w:hAnsi="Wingdings"/>
        <w:color w:val="4472C4" w:themeColor="accent5"/>
        <w14:textFill>
          <w14:solidFill>
            <w14:schemeClr w14:val="accent5"/>
          </w14:solidFill>
        </w14:textFill>
      </w:rPr>
    </w:lvl>
  </w:abstractNum>
  <w:abstractNum w:abstractNumId="7">
    <w:nsid w:val="0053208E"/>
    <w:multiLevelType w:val="multilevel"/>
    <w:tmpl w:val="0053208E"/>
    <w:lvl w:ilvl="0" w:tentative="0">
      <w:start w:val="1"/>
      <w:numFmt w:val="upperRoman"/>
      <w:pStyle w:val="2"/>
      <w:lvlText w:val="%1."/>
      <w:lvlJc w:val="right"/>
      <w:pPr>
        <w:ind w:left="1440" w:hanging="360"/>
      </w:pPr>
      <w:rPr>
        <w:u w:val="none"/>
      </w:rPr>
    </w:lvl>
    <w:lvl w:ilvl="1" w:tentative="0">
      <w:start w:val="1"/>
      <w:numFmt w:val="upperLetter"/>
      <w:lvlText w:val="%2."/>
      <w:lvlJc w:val="lef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decimal"/>
      <w:lvlText w:val="(%5)"/>
      <w:lvlJc w:val="left"/>
      <w:pPr>
        <w:ind w:left="4320" w:hanging="360"/>
      </w:pPr>
      <w:rPr>
        <w:u w:val="none"/>
      </w:rPr>
    </w:lvl>
    <w:lvl w:ilvl="5" w:tentative="0">
      <w:start w:val="1"/>
      <w:numFmt w:val="lowerLetter"/>
      <w:lvlText w:val="(%6)"/>
      <w:lvlJc w:val="left"/>
      <w:pPr>
        <w:ind w:left="5040" w:hanging="360"/>
      </w:pPr>
      <w:rPr>
        <w:u w:val="none"/>
      </w:rPr>
    </w:lvl>
    <w:lvl w:ilvl="6" w:tentative="0">
      <w:start w:val="1"/>
      <w:numFmt w:val="lowerRoman"/>
      <w:lvlText w:val="(%7)"/>
      <w:lvlJc w:val="righ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8">
    <w:nsid w:val="03D62ECE"/>
    <w:multiLevelType w:val="multilevel"/>
    <w:tmpl w:val="03D62ECE"/>
    <w:lvl w:ilvl="0" w:tentative="0">
      <w:start w:val="1"/>
      <w:numFmt w:val="bullet"/>
      <w:pStyle w:val="41"/>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25B654F3"/>
    <w:multiLevelType w:val="multilevel"/>
    <w:tmpl w:val="25B654F3"/>
    <w:lvl w:ilvl="0" w:tentative="0">
      <w:start w:val="1"/>
      <w:numFmt w:val="bullet"/>
      <w:pStyle w:val="43"/>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3B83FD76"/>
    <w:multiLevelType w:val="singleLevel"/>
    <w:tmpl w:val="3B83FD76"/>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11">
    <w:nsid w:val="59ADCABA"/>
    <w:multiLevelType w:val="multilevel"/>
    <w:tmpl w:val="59ADCABA"/>
    <w:lvl w:ilvl="0" w:tentative="0">
      <w:start w:val="1"/>
      <w:numFmt w:val="decimal"/>
      <w:pStyle w:val="4"/>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D47CDE1"/>
    <w:multiLevelType w:val="singleLevel"/>
    <w:tmpl w:val="6D47CDE1"/>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13">
    <w:nsid w:val="6EDA0E91"/>
    <w:multiLevelType w:val="singleLevel"/>
    <w:tmpl w:val="6EDA0E91"/>
    <w:lvl w:ilvl="0" w:tentative="0">
      <w:start w:val="3"/>
      <w:numFmt w:val="decimal"/>
      <w:suff w:val="space"/>
      <w:lvlText w:val="%1."/>
      <w:lvlJc w:val="left"/>
    </w:lvl>
  </w:abstractNum>
  <w:num w:numId="1">
    <w:abstractNumId w:val="7"/>
  </w:num>
  <w:num w:numId="2">
    <w:abstractNumId w:val="4"/>
  </w:num>
  <w:num w:numId="3">
    <w:abstractNumId w:val="11"/>
  </w:num>
  <w:num w:numId="4">
    <w:abstractNumId w:val="3"/>
  </w:num>
  <w:num w:numId="5">
    <w:abstractNumId w:val="2"/>
  </w:num>
  <w:num w:numId="6">
    <w:abstractNumId w:val="8"/>
  </w:num>
  <w:num w:numId="7">
    <w:abstractNumId w:val="9"/>
  </w:num>
  <w:num w:numId="8">
    <w:abstractNumId w:val="13"/>
  </w:num>
  <w:num w:numId="9">
    <w:abstractNumId w:val="6"/>
  </w:num>
  <w:num w:numId="10">
    <w:abstractNumId w:val="1"/>
  </w:num>
  <w:num w:numId="11">
    <w:abstractNumId w:val="10"/>
  </w:num>
  <w:num w:numId="12">
    <w:abstractNumId w:val="0"/>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compat>
    <w:doNotExpandShiftReturn/>
    <w:doNotWrapTextWithPunct/>
    <w:doNotUseEastAsianBreakRules/>
    <w:doNotUseIndentAsNumberingTabStop/>
    <w:compatSetting w:name="compatibilityMode" w:uri="http://schemas.microsoft.com/office/word" w:val="15"/>
  </w:compat>
  <w:rsids>
    <w:rsidRoot w:val="00000000"/>
    <w:rsid w:val="00857AD4"/>
    <w:rsid w:val="27F23097"/>
    <w:rsid w:val="29600B3C"/>
    <w:rsid w:val="2FEC598B"/>
    <w:rsid w:val="41BE5205"/>
    <w:rsid w:val="60014E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1"/>
    <w:next w:val="1"/>
    <w:link w:val="37"/>
    <w:qFormat/>
    <w:uiPriority w:val="9"/>
    <w:pPr>
      <w:numPr>
        <w:ilvl w:val="0"/>
        <w:numId w:val="1"/>
      </w:numPr>
      <w:ind w:left="450" w:hanging="450"/>
      <w:outlineLvl w:val="0"/>
    </w:pPr>
    <w:rPr>
      <w:rFonts w:ascii="UTM Swiss 721 Black Condensed" w:hAnsi="UTM Swiss 721 Black Condensed"/>
      <w:color w:val="767171" w:themeColor="background2" w:themeShade="80"/>
      <w:sz w:val="32"/>
    </w:rPr>
  </w:style>
  <w:style w:type="paragraph" w:styleId="3">
    <w:name w:val="heading 2"/>
    <w:basedOn w:val="1"/>
    <w:next w:val="1"/>
    <w:link w:val="39"/>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4">
    <w:name w:val="heading 3"/>
    <w:basedOn w:val="1"/>
    <w:next w:val="1"/>
    <w:link w:val="44"/>
    <w:unhideWhenUsed/>
    <w:qFormat/>
    <w:uiPriority w:val="9"/>
    <w:pPr>
      <w:numPr>
        <w:ilvl w:val="0"/>
        <w:numId w:val="3"/>
      </w:numPr>
      <w:outlineLvl w:val="2"/>
    </w:pPr>
    <w:rPr>
      <w:b/>
      <w:i/>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9"/>
    <w:semiHidden/>
    <w:unhideWhenUsed/>
    <w:qFormat/>
    <w:uiPriority w:val="99"/>
    <w:pPr>
      <w:spacing w:after="0"/>
    </w:pPr>
    <w:rPr>
      <w:rFonts w:ascii="Segoe UI" w:hAnsi="Segoe UI" w:cs="Segoe UI"/>
      <w:sz w:val="18"/>
      <w:szCs w:val="18"/>
    </w:r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2">
    <w:name w:val="FollowedHyperlink"/>
    <w:basedOn w:val="8"/>
    <w:semiHidden/>
    <w:unhideWhenUsed/>
    <w:uiPriority w:val="99"/>
    <w:rPr>
      <w:color w:val="954F72" w:themeColor="followedHyperlink"/>
      <w:u w:val="single"/>
      <w14:textFill>
        <w14:solidFill>
          <w14:schemeClr w14:val="folHlink"/>
        </w14:solidFill>
      </w14:textFill>
    </w:rPr>
  </w:style>
  <w:style w:type="paragraph" w:styleId="13">
    <w:name w:val="footer"/>
    <w:basedOn w:val="1"/>
    <w:link w:val="32"/>
    <w:unhideWhenUsed/>
    <w:uiPriority w:val="99"/>
    <w:pPr>
      <w:tabs>
        <w:tab w:val="center" w:pos="4680"/>
        <w:tab w:val="right" w:pos="9360"/>
      </w:tabs>
    </w:pPr>
  </w:style>
  <w:style w:type="character" w:styleId="14">
    <w:name w:val="footnote reference"/>
    <w:basedOn w:val="8"/>
    <w:semiHidden/>
    <w:unhideWhenUsed/>
    <w:qFormat/>
    <w:uiPriority w:val="99"/>
    <w:rPr>
      <w:vertAlign w:val="superscript"/>
    </w:rPr>
  </w:style>
  <w:style w:type="paragraph" w:styleId="15">
    <w:name w:val="footnote text"/>
    <w:basedOn w:val="1"/>
    <w:link w:val="50"/>
    <w:semiHidden/>
    <w:unhideWhenUsed/>
    <w:qFormat/>
    <w:uiPriority w:val="99"/>
    <w:pPr>
      <w:spacing w:after="0"/>
    </w:pPr>
    <w:rPr>
      <w:rFonts w:ascii="Times New Roman" w:hAnsi="Times New Roman" w:eastAsiaTheme="minorHAnsi" w:cstheme="minorBidi"/>
      <w:color w:val="auto"/>
      <w:kern w:val="0"/>
      <w:sz w:val="20"/>
      <w:szCs w:val="20"/>
    </w:rPr>
  </w:style>
  <w:style w:type="paragraph" w:styleId="16">
    <w:name w:val="header"/>
    <w:basedOn w:val="1"/>
    <w:link w:val="31"/>
    <w:unhideWhenUsed/>
    <w:uiPriority w:val="99"/>
    <w:pPr>
      <w:tabs>
        <w:tab w:val="center" w:pos="4680"/>
        <w:tab w:val="right" w:pos="9360"/>
      </w:tabs>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8">
    <w:name w:val="Hyperlink"/>
    <w:basedOn w:val="8"/>
    <w:unhideWhenUsed/>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paragraph" w:styleId="2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1">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51"/>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table" w:customStyle="1" w:styleId="26">
    <w:name w:val="Table Normal1"/>
    <w:uiPriority w:val="0"/>
  </w:style>
  <w:style w:type="paragraph" w:customStyle="1" w:styleId="27">
    <w:name w:val="Muc-I"/>
    <w:basedOn w:val="28"/>
    <w:link w:val="36"/>
    <w:uiPriority w:val="0"/>
    <w:pPr>
      <w:numPr>
        <w:ilvl w:val="0"/>
        <w:numId w:val="4"/>
      </w:numPr>
      <w:ind w:left="720" w:hanging="360"/>
    </w:pPr>
    <w:rPr>
      <w:rFonts w:cs="Arial"/>
      <w:b/>
      <w:sz w:val="30"/>
    </w:rPr>
  </w:style>
  <w:style w:type="paragraph" w:styleId="28">
    <w:name w:val="List Paragraph"/>
    <w:basedOn w:val="1"/>
    <w:link w:val="35"/>
    <w:qFormat/>
    <w:uiPriority w:val="34"/>
    <w:pPr>
      <w:ind w:left="720"/>
      <w:contextualSpacing/>
    </w:pPr>
  </w:style>
  <w:style w:type="paragraph" w:customStyle="1" w:styleId="29">
    <w:name w:val="Muc-1"/>
    <w:basedOn w:val="27"/>
    <w:link w:val="38"/>
    <w:uiPriority w:val="0"/>
    <w:pPr>
      <w:numPr>
        <w:ilvl w:val="0"/>
        <w:numId w:val="5"/>
      </w:numPr>
      <w:ind w:left="900" w:hanging="360"/>
    </w:pPr>
    <w:rPr>
      <w:b w:val="0"/>
      <w:sz w:val="28"/>
      <w:szCs w:val="28"/>
    </w:rPr>
  </w:style>
  <w:style w:type="paragraph" w:customStyle="1" w:styleId="30">
    <w:name w:val="NoiDung"/>
    <w:basedOn w:val="1"/>
    <w:link w:val="40"/>
    <w:qFormat/>
    <w:uiPriority w:val="0"/>
    <w:pPr>
      <w:spacing w:line="288" w:lineRule="auto"/>
      <w:jc w:val="both"/>
    </w:pPr>
    <w:rPr>
      <w:rFonts w:ascii="UVN Viet Sach" w:hAnsi="UVN Viet Sach" w:cs="Arial"/>
    </w:rPr>
  </w:style>
  <w:style w:type="character" w:customStyle="1" w:styleId="31">
    <w:name w:val="Header Char"/>
    <w:basedOn w:val="8"/>
    <w:link w:val="16"/>
    <w:uiPriority w:val="99"/>
    <w:rPr>
      <w:rFonts w:ascii="Times New Roman" w:hAnsi="Times New Roman" w:eastAsia="Times New Roman"/>
      <w:color w:val="212120"/>
      <w:kern w:val="28"/>
    </w:rPr>
  </w:style>
  <w:style w:type="character" w:customStyle="1" w:styleId="32">
    <w:name w:val="Footer Char"/>
    <w:basedOn w:val="8"/>
    <w:link w:val="13"/>
    <w:uiPriority w:val="99"/>
    <w:rPr>
      <w:rFonts w:ascii="Times New Roman" w:hAnsi="Times New Roman" w:eastAsia="Times New Roman"/>
      <w:color w:val="212120"/>
      <w:kern w:val="28"/>
    </w:rPr>
  </w:style>
  <w:style w:type="paragraph" w:styleId="33">
    <w:name w:val="No Spacing"/>
    <w:link w:val="34"/>
    <w:qFormat/>
    <w:uiPriority w:val="1"/>
    <w:pPr>
      <w:spacing w:after="120"/>
    </w:pPr>
    <w:rPr>
      <w:rFonts w:asciiTheme="minorHAnsi" w:hAnsiTheme="minorHAnsi" w:eastAsiaTheme="minorEastAsia" w:cstheme="minorBidi"/>
      <w:color w:val="212120"/>
      <w:sz w:val="22"/>
      <w:szCs w:val="22"/>
      <w:lang w:val="en-US" w:eastAsia="en-US" w:bidi="ar-SA"/>
    </w:rPr>
  </w:style>
  <w:style w:type="character" w:customStyle="1" w:styleId="34">
    <w:name w:val="No Spacing Char"/>
    <w:basedOn w:val="8"/>
    <w:link w:val="33"/>
    <w:uiPriority w:val="1"/>
    <w:rPr>
      <w:rFonts w:asciiTheme="minorHAnsi" w:hAnsiTheme="minorHAnsi" w:eastAsiaTheme="minorEastAsia" w:cstheme="minorBidi"/>
      <w:sz w:val="22"/>
      <w:szCs w:val="22"/>
    </w:rPr>
  </w:style>
  <w:style w:type="character" w:customStyle="1" w:styleId="35">
    <w:name w:val="List Paragraph Char"/>
    <w:basedOn w:val="8"/>
    <w:link w:val="28"/>
    <w:uiPriority w:val="34"/>
    <w:rPr>
      <w:rFonts w:ascii="UTM Neo Sans Intel" w:hAnsi="UTM Neo Sans Intel" w:eastAsia="Times New Roman"/>
      <w:color w:val="212120"/>
      <w:kern w:val="28"/>
      <w:sz w:val="26"/>
      <w:szCs w:val="26"/>
    </w:rPr>
  </w:style>
  <w:style w:type="character" w:customStyle="1" w:styleId="36">
    <w:name w:val="Muc-I Char"/>
    <w:basedOn w:val="35"/>
    <w:link w:val="27"/>
    <w:uiPriority w:val="0"/>
    <w:rPr>
      <w:rFonts w:ascii="UTM Neo Sans Intel" w:hAnsi="UTM Neo Sans Intel" w:eastAsia="Times New Roman" w:cs="Arial"/>
      <w:b/>
      <w:color w:val="212120"/>
      <w:kern w:val="28"/>
      <w:sz w:val="30"/>
      <w:szCs w:val="26"/>
    </w:rPr>
  </w:style>
  <w:style w:type="character" w:customStyle="1" w:styleId="37">
    <w:name w:val="Heading 1 Char"/>
    <w:basedOn w:val="8"/>
    <w:link w:val="2"/>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8">
    <w:name w:val="Muc-1 Char"/>
    <w:basedOn w:val="36"/>
    <w:link w:val="29"/>
    <w:uiPriority w:val="0"/>
    <w:rPr>
      <w:rFonts w:ascii="UTM Neo Sans Intel" w:hAnsi="UTM Neo Sans Intel" w:eastAsia="Times New Roman" w:cs="Arial"/>
      <w:b w:val="0"/>
      <w:color w:val="212120"/>
      <w:kern w:val="28"/>
      <w:sz w:val="28"/>
      <w:szCs w:val="28"/>
    </w:rPr>
  </w:style>
  <w:style w:type="character" w:customStyle="1" w:styleId="39">
    <w:name w:val="Heading 2 Char"/>
    <w:basedOn w:val="8"/>
    <w:link w:val="3"/>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40">
    <w:name w:val="NoiDung Char"/>
    <w:basedOn w:val="8"/>
    <w:link w:val="30"/>
    <w:uiPriority w:val="0"/>
    <w:rPr>
      <w:rFonts w:ascii="UVN Viet Sach" w:hAnsi="UVN Viet Sach" w:eastAsia="Times New Roman" w:cs="Arial"/>
      <w:color w:val="212120"/>
      <w:kern w:val="28"/>
      <w:sz w:val="26"/>
      <w:szCs w:val="26"/>
    </w:rPr>
  </w:style>
  <w:style w:type="paragraph" w:customStyle="1" w:styleId="41">
    <w:name w:val="Hinh"/>
    <w:basedOn w:val="30"/>
    <w:link w:val="42"/>
    <w:qFormat/>
    <w:uiPriority w:val="0"/>
    <w:pPr>
      <w:numPr>
        <w:ilvl w:val="0"/>
        <w:numId w:val="6"/>
      </w:numPr>
      <w:jc w:val="center"/>
    </w:pPr>
    <w:rPr>
      <w:i/>
    </w:rPr>
  </w:style>
  <w:style w:type="character" w:customStyle="1" w:styleId="42">
    <w:name w:val="Hinh Char"/>
    <w:basedOn w:val="40"/>
    <w:link w:val="41"/>
    <w:qFormat/>
    <w:uiPriority w:val="0"/>
    <w:rPr>
      <w:rFonts w:ascii="UVN Viet Sach" w:hAnsi="UVN Viet Sach" w:eastAsia="Times New Roman" w:cs="Arial"/>
      <w:i/>
      <w:color w:val="212120"/>
      <w:kern w:val="28"/>
      <w:sz w:val="26"/>
      <w:szCs w:val="26"/>
    </w:rPr>
  </w:style>
  <w:style w:type="paragraph" w:customStyle="1" w:styleId="43">
    <w:name w:val="Bước"/>
    <w:basedOn w:val="30"/>
    <w:link w:val="45"/>
    <w:qFormat/>
    <w:uiPriority w:val="0"/>
    <w:pPr>
      <w:numPr>
        <w:ilvl w:val="0"/>
        <w:numId w:val="7"/>
      </w:numPr>
      <w:ind w:left="180" w:hanging="180"/>
    </w:pPr>
  </w:style>
  <w:style w:type="character" w:customStyle="1" w:styleId="44">
    <w:name w:val="Heading 3 Char"/>
    <w:basedOn w:val="8"/>
    <w:link w:val="4"/>
    <w:qFormat/>
    <w:uiPriority w:val="9"/>
    <w:rPr>
      <w:rFonts w:ascii="UVN Viet Sach" w:hAnsi="UVN Viet Sach" w:eastAsia="Times New Roman" w:cs="Arial"/>
      <w:b/>
      <w:i/>
      <w:color w:val="212120"/>
      <w:kern w:val="28"/>
      <w:sz w:val="26"/>
      <w:szCs w:val="26"/>
    </w:rPr>
  </w:style>
  <w:style w:type="character" w:customStyle="1" w:styleId="45">
    <w:name w:val="Bước Char"/>
    <w:basedOn w:val="40"/>
    <w:link w:val="43"/>
    <w:uiPriority w:val="0"/>
    <w:rPr>
      <w:rFonts w:ascii="UVN Viet Sach" w:hAnsi="UVN Viet Sach" w:eastAsia="Times New Roman" w:cs="Arial"/>
      <w:color w:val="212120"/>
      <w:kern w:val="28"/>
      <w:sz w:val="26"/>
      <w:szCs w:val="26"/>
    </w:rPr>
  </w:style>
  <w:style w:type="character" w:customStyle="1" w:styleId="46">
    <w:name w:val="Mention"/>
    <w:basedOn w:val="8"/>
    <w:semiHidden/>
    <w:unhideWhenUsed/>
    <w:qFormat/>
    <w:uiPriority w:val="99"/>
    <w:rPr>
      <w:color w:val="2B579A"/>
      <w:shd w:val="clear" w:color="auto" w:fill="E6E6E6"/>
    </w:rPr>
  </w:style>
  <w:style w:type="character" w:customStyle="1" w:styleId="47">
    <w:name w:val="Unresolved Mention"/>
    <w:basedOn w:val="8"/>
    <w:semiHidden/>
    <w:unhideWhenUsed/>
    <w:qFormat/>
    <w:uiPriority w:val="99"/>
    <w:rPr>
      <w:color w:val="808080"/>
      <w:shd w:val="clear" w:color="auto" w:fill="E6E6E6"/>
    </w:rPr>
  </w:style>
  <w:style w:type="paragraph" w:customStyle="1" w:styleId="48">
    <w:name w:val="TOC Heading"/>
    <w:basedOn w:val="2"/>
    <w:next w:val="1"/>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9">
    <w:name w:val="Balloon Text Char"/>
    <w:basedOn w:val="8"/>
    <w:link w:val="10"/>
    <w:semiHidden/>
    <w:qFormat/>
    <w:uiPriority w:val="99"/>
    <w:rPr>
      <w:rFonts w:ascii="Segoe UI" w:hAnsi="Segoe UI" w:eastAsia="Times New Roman" w:cs="Segoe UI"/>
      <w:color w:val="212120"/>
      <w:kern w:val="28"/>
      <w:sz w:val="18"/>
      <w:szCs w:val="18"/>
    </w:rPr>
  </w:style>
  <w:style w:type="character" w:customStyle="1" w:styleId="50">
    <w:name w:val="Footnote Text Char"/>
    <w:basedOn w:val="8"/>
    <w:link w:val="15"/>
    <w:semiHidden/>
    <w:qFormat/>
    <w:uiPriority w:val="99"/>
    <w:rPr>
      <w:rFonts w:ascii="Times New Roman" w:hAnsi="Times New Roman" w:eastAsiaTheme="minorHAnsi" w:cstheme="minorBidi"/>
    </w:rPr>
  </w:style>
  <w:style w:type="character" w:customStyle="1" w:styleId="51">
    <w:name w:val="Title Char"/>
    <w:basedOn w:val="8"/>
    <w:link w:val="22"/>
    <w:qFormat/>
    <w:uiPriority w:val="10"/>
    <w:rPr>
      <w:rFonts w:ascii="Times New Roman" w:hAnsi="Times New Roman" w:eastAsiaTheme="majorEastAsia" w:cstheme="majorBidi"/>
      <w:b/>
      <w:spacing w:val="-10"/>
      <w:kern w:val="28"/>
      <w:sz w:val="36"/>
      <w:szCs w:val="56"/>
    </w:rPr>
  </w:style>
  <w:style w:type="table" w:customStyle="1" w:styleId="52">
    <w:name w:val="_Style 55"/>
    <w:basedOn w:val="26"/>
    <w:qFormat/>
    <w:uiPriority w:val="0"/>
    <w:tblPr>
      <w:tblCellMar>
        <w:top w:w="0" w:type="dxa"/>
        <w:left w:w="108" w:type="dxa"/>
        <w:bottom w:w="0" w:type="dxa"/>
        <w:right w:w="108" w:type="dxa"/>
      </w:tblCellMar>
    </w:tblPr>
  </w:style>
  <w:style w:type="table" w:customStyle="1" w:styleId="53">
    <w:name w:val="_Style 56"/>
    <w:basedOn w:val="26"/>
    <w:uiPriority w:val="0"/>
    <w:tblPr>
      <w:tblCellMar>
        <w:top w:w="0" w:type="dxa"/>
        <w:left w:w="108" w:type="dxa"/>
        <w:bottom w:w="0" w:type="dxa"/>
        <w:right w:w="108" w:type="dxa"/>
      </w:tblCellMar>
    </w:tblPr>
  </w:style>
  <w:style w:type="character" w:customStyle="1" w:styleId="54">
    <w:name w:val="toke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J6WEsOj2MZsfR3+f6r+m19h/ifA==">AMUW2mXKUFiaH7qHl4JeyjZmFJ7eULIAwaDk96mUPCzDclXsebfA5okrTi9J3faz2gYo7wgOi4xPtHJ/i2C9Mc2CYIQpeVgrsU+pe+Sxd7l6NSiwr9QPlv9lcgcMcKm6BP4W7BpynOOVakxr0ZSRV/d7NHTleX2kIQ==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2019-10-09T08:15:00Z</dcterms:created>
  <dc:creator>Joanna Hartvickson</dc:creator>
  <cp:lastModifiedBy>USER</cp:lastModifiedBy>
  <dcterms:modified xsi:type="dcterms:W3CDTF">2022-11-01T16:23:34Z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633AA63F3D7E435AA2455EC1DEFCCEF8</vt:lpwstr>
  </property>
</Properties>
</file>