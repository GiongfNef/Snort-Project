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2"/>
        <w:rPr>
          <w:rFonts w:cs="Times New Roman"/>
          <w:color w:val="002060"/>
          <w:sz w:val="40"/>
          <w:szCs w:val="40"/>
        </w:rPr>
      </w:pPr>
      <w:r>
        <w:rPr>
          <w:rFonts w:cs="Times New Roman"/>
          <w:color w:val="002060"/>
          <w:sz w:val="40"/>
          <w:szCs w:val="40"/>
        </w:rPr>
        <w:t>MIDTERM REPORT</w:t>
      </w:r>
    </w:p>
    <w:p>
      <w:pPr>
        <w:jc w:val="center"/>
        <w:rPr>
          <w:rFonts w:ascii="Times New Roman" w:hAnsi="Times New Roman"/>
          <w:b/>
        </w:rPr>
      </w:pPr>
      <w:r>
        <w:rPr>
          <w:rFonts w:ascii="Times New Roman" w:hAnsi="Times New Roman"/>
          <w:b/>
        </w:rPr>
        <w:t>Subjects:  Quản trị mạng và hệ thống</w:t>
      </w:r>
    </w:p>
    <w:p>
      <w:pPr>
        <w:jc w:val="center"/>
        <w:rPr>
          <w:rFonts w:ascii="Times New Roman" w:hAnsi="Times New Roman"/>
          <w:b/>
        </w:rPr>
      </w:pPr>
      <w:r>
        <w:rPr>
          <w:rFonts w:ascii="Times New Roman" w:hAnsi="Times New Roman"/>
          <w:b/>
        </w:rPr>
        <w:t>Topic : Snort</w:t>
      </w:r>
    </w:p>
    <w:p>
      <w:pPr>
        <w:jc w:val="center"/>
        <w:rPr>
          <w:rFonts w:ascii="Times New Roman" w:hAnsi="Times New Roman"/>
          <w:i/>
        </w:rPr>
      </w:pPr>
      <w:r>
        <w:rPr>
          <w:rFonts w:ascii="Times New Roman" w:hAnsi="Times New Roman"/>
          <w:i/>
        </w:rPr>
        <w:t>GVHD: Trần Thị Dung</w:t>
      </w:r>
    </w:p>
    <w:p>
      <w:pPr>
        <w:tabs>
          <w:tab w:val="left" w:pos="6480"/>
        </w:tabs>
        <w:spacing w:after="0" w:line="259" w:lineRule="auto"/>
        <w:ind w:left="360"/>
        <w:rPr>
          <w:rFonts w:ascii="Times New Roman" w:hAnsi="Times New Roman" w:eastAsia="UTM Neo Sans Intel"/>
          <w:b/>
          <w:u w:val="single"/>
        </w:rPr>
      </w:pPr>
      <w:r>
        <w:rPr>
          <w:rFonts w:ascii="Times New Roman" w:hAnsi="Times New Roman" w:eastAsia="UTM Neo Sans Intel"/>
          <w:b/>
          <w:u w:val="single"/>
        </w:rPr>
        <w:t>1.GENERAL INFORMATION:</w:t>
      </w:r>
    </w:p>
    <w:p>
      <w:pPr>
        <w:tabs>
          <w:tab w:val="left" w:pos="6480"/>
        </w:tabs>
        <w:spacing w:after="160" w:line="259" w:lineRule="auto"/>
        <w:ind w:firstLine="390" w:firstLineChars="150"/>
        <w:rPr>
          <w:rFonts w:ascii="Times New Roman" w:hAnsi="Times New Roman" w:eastAsia="UTM Neo Sans Intel"/>
        </w:rPr>
      </w:pPr>
      <w:r>
        <w:rPr>
          <w:rFonts w:ascii="Times New Roman" w:hAnsi="Times New Roman" w:eastAsia="UTM Neo Sans Intel"/>
        </w:rPr>
        <w:t>Class : NT132.N12.ATCL</w:t>
      </w:r>
    </w:p>
    <w:tbl>
      <w:tblPr>
        <w:tblStyle w:val="52"/>
        <w:tblW w:w="9793" w:type="dxa"/>
        <w:tblInd w:w="-16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24"/>
        <w:gridCol w:w="3064"/>
        <w:gridCol w:w="2412"/>
        <w:gridCol w:w="32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2" w:hRule="atLeast"/>
        </w:trPr>
        <w:tc>
          <w:tcPr>
            <w:tcW w:w="1024" w:type="dxa"/>
            <w:tcBorders>
              <w:top w:val="single" w:color="000000" w:sz="4" w:space="0"/>
              <w:left w:val="single" w:color="000000" w:sz="4" w:space="0"/>
              <w:bottom w:val="single" w:color="000000" w:sz="4" w:space="0"/>
              <w:right w:val="single" w:color="000000" w:sz="4" w:space="0"/>
            </w:tcBorders>
            <w:shd w:val="clear" w:color="auto" w:fill="8EAADB"/>
            <w:tcMar>
              <w:top w:w="0" w:type="dxa"/>
              <w:left w:w="108" w:type="dxa"/>
              <w:bottom w:w="0" w:type="dxa"/>
              <w:right w:w="108" w:type="dxa"/>
            </w:tcMar>
          </w:tcPr>
          <w:p>
            <w:pPr>
              <w:tabs>
                <w:tab w:val="left" w:pos="624"/>
              </w:tabs>
              <w:ind w:left="156"/>
              <w:jc w:val="center"/>
              <w:rPr>
                <w:rFonts w:ascii="Times New Roman" w:hAnsi="Times New Roman"/>
                <w:b/>
              </w:rPr>
            </w:pPr>
            <w:r>
              <w:rPr>
                <w:rFonts w:ascii="Times New Roman" w:hAnsi="Times New Roman"/>
                <w:b/>
              </w:rPr>
              <w:t>STT</w:t>
            </w:r>
          </w:p>
        </w:tc>
        <w:tc>
          <w:tcPr>
            <w:tcW w:w="3064" w:type="dxa"/>
            <w:tcBorders>
              <w:top w:val="single" w:color="000000" w:sz="4" w:space="0"/>
              <w:left w:val="single" w:color="000000" w:sz="4" w:space="0"/>
              <w:bottom w:val="single" w:color="000000" w:sz="4" w:space="0"/>
              <w:right w:val="single" w:color="000000" w:sz="4" w:space="0"/>
            </w:tcBorders>
            <w:shd w:val="clear" w:color="auto" w:fill="8EAADB"/>
            <w:tcMar>
              <w:top w:w="0" w:type="dxa"/>
              <w:left w:w="108" w:type="dxa"/>
              <w:bottom w:w="0" w:type="dxa"/>
              <w:right w:w="108" w:type="dxa"/>
            </w:tcMar>
          </w:tcPr>
          <w:p>
            <w:pPr>
              <w:tabs>
                <w:tab w:val="left" w:pos="6480"/>
              </w:tabs>
              <w:ind w:left="156"/>
              <w:jc w:val="center"/>
              <w:rPr>
                <w:rFonts w:ascii="Times New Roman" w:hAnsi="Times New Roman"/>
                <w:b/>
              </w:rPr>
            </w:pPr>
            <w:r>
              <w:rPr>
                <w:rFonts w:ascii="Times New Roman" w:hAnsi="Times New Roman"/>
                <w:b/>
              </w:rPr>
              <w:t>Họ và tên</w:t>
            </w:r>
          </w:p>
        </w:tc>
        <w:tc>
          <w:tcPr>
            <w:tcW w:w="2412" w:type="dxa"/>
            <w:tcBorders>
              <w:top w:val="single" w:color="000000" w:sz="4" w:space="0"/>
              <w:left w:val="single" w:color="000000" w:sz="4" w:space="0"/>
              <w:bottom w:val="single" w:color="000000" w:sz="4" w:space="0"/>
              <w:right w:val="single" w:color="000000" w:sz="4" w:space="0"/>
            </w:tcBorders>
            <w:shd w:val="clear" w:color="auto" w:fill="8EAADB"/>
            <w:tcMar>
              <w:top w:w="0" w:type="dxa"/>
              <w:left w:w="108" w:type="dxa"/>
              <w:bottom w:w="0" w:type="dxa"/>
              <w:right w:w="108" w:type="dxa"/>
            </w:tcMar>
          </w:tcPr>
          <w:p>
            <w:pPr>
              <w:tabs>
                <w:tab w:val="left" w:pos="6480"/>
              </w:tabs>
              <w:ind w:left="156"/>
              <w:jc w:val="center"/>
              <w:rPr>
                <w:rFonts w:ascii="Times New Roman" w:hAnsi="Times New Roman"/>
                <w:b/>
              </w:rPr>
            </w:pPr>
            <w:r>
              <w:rPr>
                <w:rFonts w:ascii="Times New Roman" w:hAnsi="Times New Roman"/>
                <w:b/>
              </w:rPr>
              <w:t>MSSV</w:t>
            </w:r>
          </w:p>
        </w:tc>
        <w:tc>
          <w:tcPr>
            <w:tcW w:w="3293" w:type="dxa"/>
            <w:tcBorders>
              <w:top w:val="single" w:color="000000" w:sz="4" w:space="0"/>
              <w:left w:val="single" w:color="000000" w:sz="4" w:space="0"/>
              <w:bottom w:val="single" w:color="000000" w:sz="4" w:space="0"/>
              <w:right w:val="single" w:color="000000" w:sz="4" w:space="0"/>
            </w:tcBorders>
            <w:shd w:val="clear" w:color="auto" w:fill="8EAADB"/>
            <w:tcMar>
              <w:top w:w="0" w:type="dxa"/>
              <w:left w:w="108" w:type="dxa"/>
              <w:bottom w:w="0" w:type="dxa"/>
              <w:right w:w="108" w:type="dxa"/>
            </w:tcMar>
          </w:tcPr>
          <w:p>
            <w:pPr>
              <w:tabs>
                <w:tab w:val="left" w:pos="6480"/>
              </w:tabs>
              <w:ind w:left="1452"/>
              <w:rPr>
                <w:rFonts w:ascii="Times New Roman" w:hAnsi="Times New Roman"/>
                <w:b/>
              </w:rPr>
            </w:pPr>
            <w:r>
              <w:rPr>
                <w:rFonts w:ascii="Times New Roman" w:hAnsi="Times New Roman"/>
                <w:b/>
              </w:rPr>
              <w:t>Email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2" w:hRule="atLeast"/>
        </w:trPr>
        <w:tc>
          <w:tcPr>
            <w:tcW w:w="102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6480"/>
              </w:tabs>
              <w:ind w:left="156"/>
              <w:jc w:val="center"/>
              <w:rPr>
                <w:rFonts w:ascii="Times New Roman" w:hAnsi="Times New Roman"/>
              </w:rPr>
            </w:pPr>
            <w:r>
              <w:rPr>
                <w:rFonts w:ascii="Times New Roman" w:hAnsi="Times New Roman"/>
              </w:rPr>
              <w:t>1</w:t>
            </w:r>
          </w:p>
        </w:tc>
        <w:tc>
          <w:tcPr>
            <w:tcW w:w="306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6480"/>
              </w:tabs>
              <w:ind w:left="156"/>
              <w:jc w:val="center"/>
              <w:rPr>
                <w:rFonts w:ascii="Times New Roman" w:hAnsi="Times New Roman"/>
              </w:rPr>
            </w:pPr>
            <w:r>
              <w:rPr>
                <w:rFonts w:ascii="Times New Roman" w:hAnsi="Times New Roman"/>
              </w:rPr>
              <w:t>Trương Văn Rồng</w:t>
            </w:r>
          </w:p>
        </w:tc>
        <w:tc>
          <w:tcPr>
            <w:tcW w:w="241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6480"/>
              </w:tabs>
              <w:ind w:left="156"/>
              <w:jc w:val="center"/>
              <w:rPr>
                <w:rFonts w:ascii="Times New Roman" w:hAnsi="Times New Roman"/>
              </w:rPr>
            </w:pPr>
            <w:r>
              <w:rPr>
                <w:rFonts w:ascii="Times New Roman" w:hAnsi="Times New Roman"/>
              </w:rPr>
              <w:t>20521831</w:t>
            </w:r>
          </w:p>
        </w:tc>
        <w:tc>
          <w:tcPr>
            <w:tcW w:w="329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6480"/>
              </w:tabs>
              <w:jc w:val="center"/>
              <w:rPr>
                <w:rFonts w:ascii="Times New Roman" w:hAnsi="Times New Roman"/>
              </w:rPr>
            </w:pPr>
            <w:r>
              <w:rPr>
                <w:rFonts w:ascii="Times New Roman" w:hAnsi="Times New Roman"/>
              </w:rPr>
              <w:t>20521831@gm.uit.edu.vn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102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6480"/>
              </w:tabs>
              <w:ind w:left="156"/>
              <w:jc w:val="center"/>
              <w:rPr>
                <w:rFonts w:ascii="Times New Roman" w:hAnsi="Times New Roman"/>
              </w:rPr>
            </w:pPr>
            <w:r>
              <w:rPr>
                <w:rFonts w:ascii="Times New Roman" w:hAnsi="Times New Roman"/>
              </w:rPr>
              <w:t>2</w:t>
            </w:r>
          </w:p>
        </w:tc>
        <w:tc>
          <w:tcPr>
            <w:tcW w:w="306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6480"/>
              </w:tabs>
              <w:ind w:left="156"/>
              <w:jc w:val="center"/>
              <w:rPr>
                <w:rFonts w:ascii="Times New Roman" w:hAnsi="Times New Roman"/>
              </w:rPr>
            </w:pPr>
            <w:r>
              <w:rPr>
                <w:rFonts w:ascii="Times New Roman" w:hAnsi="Times New Roman"/>
              </w:rPr>
              <w:t>Lương Mạnh Tiến</w:t>
            </w:r>
          </w:p>
        </w:tc>
        <w:tc>
          <w:tcPr>
            <w:tcW w:w="241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6480"/>
              </w:tabs>
              <w:ind w:left="156"/>
              <w:jc w:val="center"/>
              <w:rPr>
                <w:rFonts w:ascii="Times New Roman" w:hAnsi="Times New Roman"/>
              </w:rPr>
            </w:pPr>
            <w:r>
              <w:rPr>
                <w:rFonts w:ascii="Times New Roman" w:hAnsi="Times New Roman"/>
              </w:rPr>
              <w:t>20522008</w:t>
            </w:r>
          </w:p>
        </w:tc>
        <w:tc>
          <w:tcPr>
            <w:tcW w:w="329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6480"/>
              </w:tabs>
              <w:jc w:val="center"/>
              <w:rPr>
                <w:rFonts w:ascii="Times New Roman" w:hAnsi="Times New Roman"/>
              </w:rPr>
            </w:pPr>
            <w:r>
              <w:rPr>
                <w:rFonts w:ascii="Times New Roman" w:hAnsi="Times New Roman"/>
              </w:rPr>
              <w:t>20522008@gm.uit.edu.vn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102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6480"/>
              </w:tabs>
              <w:ind w:left="156"/>
              <w:jc w:val="center"/>
              <w:rPr>
                <w:rFonts w:ascii="Times New Roman" w:hAnsi="Times New Roman"/>
              </w:rPr>
            </w:pPr>
            <w:r>
              <w:rPr>
                <w:rFonts w:ascii="Times New Roman" w:hAnsi="Times New Roman"/>
              </w:rPr>
              <w:t>3</w:t>
            </w:r>
          </w:p>
        </w:tc>
        <w:tc>
          <w:tcPr>
            <w:tcW w:w="306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6480"/>
              </w:tabs>
              <w:ind w:left="156"/>
              <w:jc w:val="center"/>
              <w:rPr>
                <w:rFonts w:ascii="Times New Roman" w:hAnsi="Times New Roman"/>
              </w:rPr>
            </w:pPr>
            <w:r>
              <w:rPr>
                <w:rFonts w:ascii="Times New Roman" w:hAnsi="Times New Roman"/>
              </w:rPr>
              <w:t>Phan Hoàng Nam</w:t>
            </w:r>
          </w:p>
        </w:tc>
        <w:tc>
          <w:tcPr>
            <w:tcW w:w="241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6480"/>
              </w:tabs>
              <w:ind w:left="156"/>
              <w:jc w:val="center"/>
              <w:rPr>
                <w:rFonts w:ascii="Times New Roman" w:hAnsi="Times New Roman"/>
              </w:rPr>
            </w:pPr>
            <w:r>
              <w:rPr>
                <w:rFonts w:ascii="Times New Roman" w:hAnsi="Times New Roman"/>
              </w:rPr>
              <w:t>20521635</w:t>
            </w:r>
          </w:p>
        </w:tc>
        <w:tc>
          <w:tcPr>
            <w:tcW w:w="329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tabs>
                <w:tab w:val="left" w:pos="6480"/>
              </w:tabs>
              <w:jc w:val="center"/>
              <w:rPr>
                <w:rFonts w:ascii="Times New Roman" w:hAnsi="Times New Roman"/>
              </w:rPr>
            </w:pPr>
            <w:r>
              <w:rPr>
                <w:rFonts w:ascii="Times New Roman" w:hAnsi="Times New Roman"/>
              </w:rPr>
              <w:t>20521635@gm.uit.edu.vn</w:t>
            </w:r>
          </w:p>
        </w:tc>
      </w:tr>
    </w:tbl>
    <w:p>
      <w:pPr>
        <w:spacing w:after="160" w:line="259" w:lineRule="auto"/>
        <w:ind w:left="360"/>
        <w:rPr>
          <w:rFonts w:ascii="Times New Roman" w:hAnsi="Times New Roman" w:eastAsia="UTM Neo Sans Intel"/>
          <w:b/>
          <w:u w:val="single"/>
        </w:rPr>
      </w:pPr>
    </w:p>
    <w:p>
      <w:pPr>
        <w:spacing w:after="160" w:line="259" w:lineRule="auto"/>
        <w:ind w:left="360"/>
        <w:rPr>
          <w:rFonts w:ascii="Times New Roman" w:hAnsi="Times New Roman" w:eastAsia="UTM Neo Sans Intel"/>
          <w:b/>
          <w:u w:val="single"/>
        </w:rPr>
      </w:pPr>
    </w:p>
    <w:p>
      <w:pPr>
        <w:spacing w:after="160" w:line="259" w:lineRule="auto"/>
        <w:ind w:left="360"/>
        <w:rPr>
          <w:rFonts w:ascii="Times New Roman" w:hAnsi="Times New Roman" w:eastAsia="UTM Neo Sans Intel"/>
          <w:b/>
          <w:u w:val="single"/>
        </w:rPr>
      </w:pPr>
      <w:r>
        <w:rPr>
          <w:rFonts w:ascii="Times New Roman" w:hAnsi="Times New Roman" w:eastAsia="UTM Neo Sans Intel"/>
          <w:b/>
          <w:u w:val="single"/>
        </w:rPr>
        <w:t>2.CONTENTS:</w:t>
      </w:r>
    </w:p>
    <w:tbl>
      <w:tblPr>
        <w:tblStyle w:val="53"/>
        <w:tblW w:w="9772" w:type="dxa"/>
        <w:tblInd w:w="-1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68"/>
        <w:gridCol w:w="5674"/>
        <w:gridCol w:w="33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768" w:type="dxa"/>
            <w:tcBorders>
              <w:top w:val="single" w:color="000000" w:sz="4" w:space="0"/>
              <w:left w:val="single" w:color="000000" w:sz="4" w:space="0"/>
              <w:bottom w:val="single" w:color="000000" w:sz="4" w:space="0"/>
              <w:right w:val="single" w:color="000000" w:sz="4" w:space="0"/>
            </w:tcBorders>
            <w:shd w:val="clear" w:color="auto" w:fill="8EAADB"/>
            <w:tcMar>
              <w:top w:w="0" w:type="dxa"/>
              <w:left w:w="108" w:type="dxa"/>
              <w:bottom w:w="0" w:type="dxa"/>
              <w:right w:w="108" w:type="dxa"/>
            </w:tcMar>
            <w:vAlign w:val="center"/>
          </w:tcPr>
          <w:p>
            <w:pPr>
              <w:jc w:val="center"/>
              <w:rPr>
                <w:rFonts w:ascii="Times New Roman" w:hAnsi="Times New Roman"/>
                <w:b/>
              </w:rPr>
            </w:pPr>
            <w:r>
              <w:rPr>
                <w:rFonts w:ascii="Times New Roman" w:hAnsi="Times New Roman"/>
                <w:b/>
              </w:rPr>
              <w:t>STT</w:t>
            </w:r>
          </w:p>
        </w:tc>
        <w:tc>
          <w:tcPr>
            <w:tcW w:w="5674" w:type="dxa"/>
            <w:tcBorders>
              <w:top w:val="single" w:color="000000" w:sz="4" w:space="0"/>
              <w:left w:val="single" w:color="000000" w:sz="4" w:space="0"/>
              <w:bottom w:val="single" w:color="000000" w:sz="4" w:space="0"/>
              <w:right w:val="single" w:color="000000" w:sz="4" w:space="0"/>
            </w:tcBorders>
            <w:shd w:val="clear" w:color="auto" w:fill="8EAADB"/>
            <w:tcMar>
              <w:top w:w="0" w:type="dxa"/>
              <w:left w:w="108" w:type="dxa"/>
              <w:bottom w:w="0" w:type="dxa"/>
              <w:right w:w="108" w:type="dxa"/>
            </w:tcMar>
            <w:vAlign w:val="center"/>
          </w:tcPr>
          <w:p>
            <w:pPr>
              <w:jc w:val="center"/>
              <w:rPr>
                <w:rFonts w:ascii="Times New Roman" w:hAnsi="Times New Roman"/>
                <w:b/>
              </w:rPr>
            </w:pPr>
            <w:r>
              <w:rPr>
                <w:rFonts w:ascii="Times New Roman" w:hAnsi="Times New Roman"/>
                <w:b/>
              </w:rPr>
              <w:t>Công việc</w:t>
            </w:r>
          </w:p>
        </w:tc>
        <w:tc>
          <w:tcPr>
            <w:tcW w:w="3330" w:type="dxa"/>
            <w:tcBorders>
              <w:top w:val="single" w:color="000000" w:sz="4" w:space="0"/>
              <w:left w:val="single" w:color="000000" w:sz="4" w:space="0"/>
              <w:bottom w:val="single" w:color="000000" w:sz="4" w:space="0"/>
              <w:right w:val="single" w:color="000000" w:sz="4" w:space="0"/>
            </w:tcBorders>
            <w:shd w:val="clear" w:color="auto" w:fill="8EAADB"/>
            <w:tcMar>
              <w:top w:w="0" w:type="dxa"/>
              <w:left w:w="108" w:type="dxa"/>
              <w:bottom w:w="0" w:type="dxa"/>
              <w:right w:w="108" w:type="dxa"/>
            </w:tcMar>
          </w:tcPr>
          <w:p>
            <w:pPr>
              <w:jc w:val="center"/>
              <w:rPr>
                <w:rFonts w:ascii="Times New Roman" w:hAnsi="Times New Roman"/>
                <w:b/>
              </w:rPr>
            </w:pPr>
            <w:r>
              <w:rPr>
                <w:rFonts w:ascii="Times New Roman" w:hAnsi="Times New Roman"/>
                <w:b/>
              </w:rPr>
              <w:t>Kết quả tự đánh giá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 w:hRule="atLeast"/>
        </w:trPr>
        <w:tc>
          <w:tcPr>
            <w:tcW w:w="7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jc w:val="center"/>
              <w:rPr>
                <w:rFonts w:ascii="Times New Roman" w:hAnsi="Times New Roman"/>
              </w:rPr>
            </w:pPr>
            <w:r>
              <w:rPr>
                <w:rFonts w:ascii="Times New Roman" w:hAnsi="Times New Roman"/>
              </w:rPr>
              <w:t>1</w:t>
            </w:r>
          </w:p>
        </w:tc>
        <w:tc>
          <w:tcPr>
            <w:tcW w:w="567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ind w:firstLine="1430" w:firstLineChars="550"/>
              <w:rPr>
                <w:rFonts w:ascii="Times New Roman" w:hAnsi="Times New Roman"/>
              </w:rPr>
            </w:pPr>
            <w:r>
              <w:rPr>
                <w:rFonts w:ascii="Times New Roman" w:hAnsi="Times New Roman"/>
              </w:rPr>
              <w:t>I.Introduction</w:t>
            </w:r>
          </w:p>
        </w:tc>
        <w:tc>
          <w:tcPr>
            <w:tcW w:w="33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jc w:val="center"/>
              <w:rPr>
                <w:rFonts w:ascii="Times New Roman" w:hAnsi="Times New Roman" w:eastAsia="UTM Neo Sans Intel"/>
                <w:b/>
                <w:bCs/>
                <w:color w:val="4472C4" w:themeColor="accent5"/>
                <w14:textFill>
                  <w14:solidFill>
                    <w14:schemeClr w14:val="accent5"/>
                  </w14:solidFill>
                </w14:textFill>
              </w:rPr>
            </w:pPr>
            <w:r>
              <w:rPr>
                <w:rFonts w:ascii="Times New Roman" w:hAnsi="Times New Roman" w:eastAsia="UTM Neo Sans Intel"/>
                <w:b/>
                <w:bCs/>
                <w:color w:val="4472C4" w:themeColor="accent5"/>
                <w14:textFill>
                  <w14:solidFill>
                    <w14:schemeClr w14:val="accent5"/>
                  </w14:solidFill>
                </w14:textFill>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 w:hRule="atLeast"/>
        </w:trPr>
        <w:tc>
          <w:tcPr>
            <w:tcW w:w="7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jc w:val="center"/>
              <w:rPr>
                <w:rFonts w:ascii="Times New Roman" w:hAnsi="Times New Roman"/>
              </w:rPr>
            </w:pPr>
            <w:r>
              <w:rPr>
                <w:rFonts w:ascii="Times New Roman" w:hAnsi="Times New Roman"/>
              </w:rPr>
              <w:t>2</w:t>
            </w:r>
          </w:p>
        </w:tc>
        <w:tc>
          <w:tcPr>
            <w:tcW w:w="567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ind w:firstLine="1430" w:firstLineChars="550"/>
              <w:rPr>
                <w:rFonts w:ascii="Times New Roman" w:hAnsi="Times New Roman"/>
              </w:rPr>
            </w:pPr>
            <w:r>
              <w:rPr>
                <w:rFonts w:ascii="Times New Roman" w:hAnsi="Times New Roman"/>
              </w:rPr>
              <w:t>1.1 Overview</w:t>
            </w:r>
          </w:p>
        </w:tc>
        <w:tc>
          <w:tcPr>
            <w:tcW w:w="33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jc w:val="center"/>
              <w:rPr>
                <w:rFonts w:ascii="Times New Roman" w:hAnsi="Times New Roman" w:eastAsia="UTM Neo Sans Intel"/>
                <w:b/>
                <w:bCs/>
                <w:color w:val="4472C4" w:themeColor="accent5"/>
                <w14:textFill>
                  <w14:solidFill>
                    <w14:schemeClr w14:val="accent5"/>
                  </w14:solidFill>
                </w14:textFill>
              </w:rPr>
            </w:pPr>
            <w:r>
              <w:rPr>
                <w:rFonts w:ascii="Times New Roman" w:hAnsi="Times New Roman" w:eastAsia="UTM Neo Sans Intel"/>
                <w:b/>
                <w:bCs/>
                <w:color w:val="4472C4" w:themeColor="accent5"/>
                <w14:textFill>
                  <w14:solidFill>
                    <w14:schemeClr w14:val="accent5"/>
                  </w14:solidFill>
                </w14:textFill>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 w:hRule="atLeast"/>
        </w:trPr>
        <w:tc>
          <w:tcPr>
            <w:tcW w:w="7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jc w:val="center"/>
              <w:rPr>
                <w:rFonts w:ascii="Times New Roman" w:hAnsi="Times New Roman"/>
              </w:rPr>
            </w:pPr>
            <w:r>
              <w:rPr>
                <w:rFonts w:ascii="Times New Roman" w:hAnsi="Times New Roman"/>
              </w:rPr>
              <w:t>3</w:t>
            </w:r>
          </w:p>
        </w:tc>
        <w:tc>
          <w:tcPr>
            <w:tcW w:w="567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ind w:firstLine="1430" w:firstLineChars="550"/>
              <w:rPr>
                <w:rFonts w:ascii="Times New Roman" w:hAnsi="Times New Roman"/>
              </w:rPr>
            </w:pPr>
            <w:r>
              <w:rPr>
                <w:rFonts w:ascii="Times New Roman" w:hAnsi="Times New Roman"/>
              </w:rPr>
              <w:t>1.2 Component</w:t>
            </w:r>
          </w:p>
        </w:tc>
        <w:tc>
          <w:tcPr>
            <w:tcW w:w="33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jc w:val="center"/>
              <w:rPr>
                <w:rFonts w:ascii="Times New Roman" w:hAnsi="Times New Roman" w:eastAsia="UTM Neo Sans Intel"/>
                <w:b/>
                <w:bCs/>
                <w:color w:val="4472C4" w:themeColor="accent5"/>
                <w14:textFill>
                  <w14:solidFill>
                    <w14:schemeClr w14:val="accent5"/>
                  </w14:solidFill>
                </w14:textFill>
              </w:rPr>
            </w:pPr>
            <w:r>
              <w:rPr>
                <w:rFonts w:ascii="Times New Roman" w:hAnsi="Times New Roman" w:eastAsia="UTM Neo Sans Intel"/>
                <w:b/>
                <w:bCs/>
                <w:color w:val="4472C4" w:themeColor="accent5"/>
                <w14:textFill>
                  <w14:solidFill>
                    <w14:schemeClr w14:val="accent5"/>
                  </w14:solidFill>
                </w14:textFill>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 w:hRule="atLeast"/>
        </w:trPr>
        <w:tc>
          <w:tcPr>
            <w:tcW w:w="7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jc w:val="center"/>
              <w:rPr>
                <w:rFonts w:ascii="Times New Roman" w:hAnsi="Times New Roman"/>
              </w:rPr>
            </w:pPr>
            <w:r>
              <w:rPr>
                <w:rFonts w:ascii="Times New Roman" w:hAnsi="Times New Roman"/>
              </w:rPr>
              <w:t>4</w:t>
            </w:r>
          </w:p>
        </w:tc>
        <w:tc>
          <w:tcPr>
            <w:tcW w:w="567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ind w:firstLine="1430" w:firstLineChars="550"/>
              <w:rPr>
                <w:rFonts w:ascii="Times New Roman" w:hAnsi="Times New Roman"/>
              </w:rPr>
            </w:pPr>
            <w:r>
              <w:rPr>
                <w:rFonts w:ascii="Times New Roman" w:hAnsi="Times New Roman"/>
              </w:rPr>
              <w:t>1.3 Operation</w:t>
            </w:r>
          </w:p>
        </w:tc>
        <w:tc>
          <w:tcPr>
            <w:tcW w:w="33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jc w:val="center"/>
              <w:rPr>
                <w:rFonts w:ascii="Times New Roman" w:hAnsi="Times New Roman" w:eastAsia="UTM Neo Sans Intel"/>
                <w:b/>
                <w:bCs/>
                <w:color w:val="4472C4" w:themeColor="accent5"/>
                <w14:textFill>
                  <w14:solidFill>
                    <w14:schemeClr w14:val="accent5"/>
                  </w14:solidFill>
                </w14:textFill>
              </w:rPr>
            </w:pPr>
            <w:r>
              <w:rPr>
                <w:rFonts w:ascii="Times New Roman" w:hAnsi="Times New Roman" w:eastAsia="UTM Neo Sans Intel"/>
                <w:b/>
                <w:bCs/>
                <w:color w:val="4472C4" w:themeColor="accent5"/>
                <w14:textFill>
                  <w14:solidFill>
                    <w14:schemeClr w14:val="accent5"/>
                  </w14:solidFill>
                </w14:textFill>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 w:hRule="atLeast"/>
        </w:trPr>
        <w:tc>
          <w:tcPr>
            <w:tcW w:w="7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jc w:val="center"/>
              <w:rPr>
                <w:rFonts w:ascii="Times New Roman" w:hAnsi="Times New Roman"/>
              </w:rPr>
            </w:pPr>
            <w:r>
              <w:rPr>
                <w:rFonts w:ascii="Times New Roman" w:hAnsi="Times New Roman"/>
              </w:rPr>
              <w:t>5</w:t>
            </w:r>
          </w:p>
        </w:tc>
        <w:tc>
          <w:tcPr>
            <w:tcW w:w="567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ind w:firstLine="1430" w:firstLineChars="550"/>
              <w:rPr>
                <w:rFonts w:ascii="Times New Roman" w:hAnsi="Times New Roman"/>
              </w:rPr>
            </w:pPr>
            <w:r>
              <w:rPr>
                <w:rFonts w:ascii="Times New Roman" w:hAnsi="Times New Roman"/>
              </w:rPr>
              <w:t>II. Implementation</w:t>
            </w:r>
          </w:p>
        </w:tc>
        <w:tc>
          <w:tcPr>
            <w:tcW w:w="33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jc w:val="center"/>
              <w:rPr>
                <w:rFonts w:ascii="Times New Roman" w:hAnsi="Times New Roman" w:eastAsia="UTM Neo Sans Intel"/>
                <w:b/>
                <w:bCs/>
                <w:color w:val="4472C4" w:themeColor="accent5"/>
                <w14:textFill>
                  <w14:solidFill>
                    <w14:schemeClr w14:val="accent5"/>
                  </w14:solidFill>
                </w14:textFill>
              </w:rPr>
            </w:pPr>
            <w:r>
              <w:rPr>
                <w:rFonts w:ascii="Times New Roman" w:hAnsi="Times New Roman" w:eastAsia="UTM Neo Sans Intel"/>
                <w:b/>
                <w:bCs/>
                <w:color w:val="4472C4" w:themeColor="accent5"/>
                <w14:textFill>
                  <w14:solidFill>
                    <w14:schemeClr w14:val="accent5"/>
                  </w14:solidFill>
                </w14:textFill>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 w:hRule="atLeast"/>
        </w:trPr>
        <w:tc>
          <w:tcPr>
            <w:tcW w:w="7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jc w:val="center"/>
              <w:rPr>
                <w:rFonts w:ascii="Times New Roman" w:hAnsi="Times New Roman"/>
              </w:rPr>
            </w:pPr>
            <w:r>
              <w:rPr>
                <w:rFonts w:ascii="Times New Roman" w:hAnsi="Times New Roman"/>
              </w:rPr>
              <w:t>6</w:t>
            </w:r>
          </w:p>
        </w:tc>
        <w:tc>
          <w:tcPr>
            <w:tcW w:w="567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ind w:firstLine="1430" w:firstLineChars="550"/>
              <w:rPr>
                <w:rFonts w:ascii="Times New Roman" w:hAnsi="Times New Roman"/>
              </w:rPr>
            </w:pPr>
            <w:r>
              <w:rPr>
                <w:rFonts w:ascii="Times New Roman" w:hAnsi="Times New Roman"/>
              </w:rPr>
              <w:t>2.1 Topology</w:t>
            </w:r>
          </w:p>
        </w:tc>
        <w:tc>
          <w:tcPr>
            <w:tcW w:w="33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jc w:val="center"/>
              <w:rPr>
                <w:rFonts w:ascii="Times New Roman" w:hAnsi="Times New Roman" w:eastAsia="UTM Neo Sans Intel"/>
                <w:b/>
                <w:bCs/>
                <w:color w:val="4472C4" w:themeColor="accent5"/>
                <w14:textFill>
                  <w14:solidFill>
                    <w14:schemeClr w14:val="accent5"/>
                  </w14:solidFill>
                </w14:textFill>
              </w:rPr>
            </w:pPr>
            <w:r>
              <w:rPr>
                <w:rFonts w:ascii="Times New Roman" w:hAnsi="Times New Roman" w:eastAsia="UTM Neo Sans Intel"/>
                <w:b/>
                <w:bCs/>
                <w:color w:val="4472C4" w:themeColor="accent5"/>
                <w14:textFill>
                  <w14:solidFill>
                    <w14:schemeClr w14:val="accent5"/>
                  </w14:solidFill>
                </w14:textFill>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 w:hRule="atLeast"/>
        </w:trPr>
        <w:tc>
          <w:tcPr>
            <w:tcW w:w="7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jc w:val="center"/>
              <w:rPr>
                <w:rFonts w:ascii="Times New Roman" w:hAnsi="Times New Roman"/>
              </w:rPr>
            </w:pPr>
            <w:r>
              <w:rPr>
                <w:rFonts w:ascii="Times New Roman" w:hAnsi="Times New Roman"/>
              </w:rPr>
              <w:t>7</w:t>
            </w:r>
          </w:p>
        </w:tc>
        <w:tc>
          <w:tcPr>
            <w:tcW w:w="567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ind w:firstLine="1430" w:firstLineChars="550"/>
              <w:rPr>
                <w:rFonts w:ascii="Times New Roman" w:hAnsi="Times New Roman"/>
              </w:rPr>
            </w:pPr>
            <w:r>
              <w:rPr>
                <w:rFonts w:ascii="Times New Roman" w:hAnsi="Times New Roman"/>
              </w:rPr>
              <w:t>2.2 Installation</w:t>
            </w:r>
          </w:p>
        </w:tc>
        <w:tc>
          <w:tcPr>
            <w:tcW w:w="33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jc w:val="center"/>
              <w:rPr>
                <w:rFonts w:ascii="Times New Roman" w:hAnsi="Times New Roman" w:eastAsia="UTM Neo Sans Intel"/>
                <w:b/>
                <w:bCs/>
                <w:color w:val="4472C4" w:themeColor="accent5"/>
                <w14:textFill>
                  <w14:solidFill>
                    <w14:schemeClr w14:val="accent5"/>
                  </w14:solidFill>
                </w14:textFill>
              </w:rPr>
            </w:pPr>
            <w:r>
              <w:rPr>
                <w:rFonts w:ascii="Times New Roman" w:hAnsi="Times New Roman" w:eastAsia="UTM Neo Sans Intel"/>
                <w:b/>
                <w:bCs/>
                <w:color w:val="4472C4" w:themeColor="accent5"/>
                <w14:textFill>
                  <w14:solidFill>
                    <w14:schemeClr w14:val="accent5"/>
                  </w14:solidFill>
                </w14:textFill>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 w:hRule="atLeast"/>
        </w:trPr>
        <w:tc>
          <w:tcPr>
            <w:tcW w:w="7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jc w:val="center"/>
              <w:rPr>
                <w:rFonts w:ascii="Times New Roman" w:hAnsi="Times New Roman"/>
              </w:rPr>
            </w:pPr>
            <w:r>
              <w:rPr>
                <w:rFonts w:ascii="Times New Roman" w:hAnsi="Times New Roman"/>
              </w:rPr>
              <w:t>8</w:t>
            </w:r>
          </w:p>
        </w:tc>
        <w:tc>
          <w:tcPr>
            <w:tcW w:w="567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ind w:firstLine="1430" w:firstLineChars="550"/>
              <w:rPr>
                <w:rFonts w:ascii="Times New Roman" w:hAnsi="Times New Roman"/>
              </w:rPr>
            </w:pPr>
            <w:r>
              <w:rPr>
                <w:rFonts w:ascii="Times New Roman" w:hAnsi="Times New Roman"/>
              </w:rPr>
              <w:t>2.3 Configuration</w:t>
            </w:r>
          </w:p>
        </w:tc>
        <w:tc>
          <w:tcPr>
            <w:tcW w:w="33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jc w:val="center"/>
              <w:rPr>
                <w:rFonts w:ascii="Times New Roman" w:hAnsi="Times New Roman" w:eastAsia="UTM Neo Sans Intel"/>
                <w:b/>
                <w:bCs/>
                <w:color w:val="4472C4" w:themeColor="accent5"/>
                <w14:textFill>
                  <w14:solidFill>
                    <w14:schemeClr w14:val="accent5"/>
                  </w14:solidFill>
                </w14:textFill>
              </w:rPr>
            </w:pPr>
            <w:r>
              <w:rPr>
                <w:rFonts w:ascii="Times New Roman" w:hAnsi="Times New Roman" w:eastAsia="UTM Neo Sans Intel"/>
                <w:b/>
                <w:bCs/>
                <w:color w:val="4472C4" w:themeColor="accent5"/>
                <w14:textFill>
                  <w14:solidFill>
                    <w14:schemeClr w14:val="accent5"/>
                  </w14:solidFill>
                </w14:textFill>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 w:hRule="atLeast"/>
        </w:trPr>
        <w:tc>
          <w:tcPr>
            <w:tcW w:w="7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jc w:val="center"/>
              <w:rPr>
                <w:rFonts w:ascii="Times New Roman" w:hAnsi="Times New Roman"/>
              </w:rPr>
            </w:pPr>
            <w:r>
              <w:rPr>
                <w:rFonts w:ascii="Times New Roman" w:hAnsi="Times New Roman"/>
              </w:rPr>
              <w:t>9</w:t>
            </w:r>
          </w:p>
        </w:tc>
        <w:tc>
          <w:tcPr>
            <w:tcW w:w="567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numPr>
                <w:ilvl w:val="0"/>
                <w:numId w:val="8"/>
              </w:numPr>
              <w:ind w:firstLine="1430" w:firstLineChars="550"/>
              <w:rPr>
                <w:rFonts w:ascii="Times New Roman" w:hAnsi="Times New Roman"/>
              </w:rPr>
            </w:pPr>
            <w:r>
              <w:rPr>
                <w:rFonts w:ascii="Times New Roman" w:hAnsi="Times New Roman"/>
              </w:rPr>
              <w:t>Result</w:t>
            </w:r>
          </w:p>
        </w:tc>
        <w:tc>
          <w:tcPr>
            <w:tcW w:w="33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jc w:val="center"/>
              <w:rPr>
                <w:rFonts w:ascii="Times New Roman" w:hAnsi="Times New Roman" w:eastAsia="UTM Neo Sans Intel"/>
                <w:b/>
                <w:bCs/>
                <w:color w:val="4472C4" w:themeColor="accent5"/>
                <w14:textFill>
                  <w14:solidFill>
                    <w14:schemeClr w14:val="accent5"/>
                  </w14:solidFill>
                </w14:textFill>
              </w:rPr>
            </w:pPr>
            <w:r>
              <w:rPr>
                <w:rFonts w:ascii="Times New Roman" w:hAnsi="Times New Roman" w:eastAsia="UTM Neo Sans Intel"/>
                <w:b/>
                <w:bCs/>
                <w:color w:val="4472C4" w:themeColor="accent5"/>
                <w14:textFill>
                  <w14:solidFill>
                    <w14:schemeClr w14:val="accent5"/>
                  </w14:solidFill>
                </w14:textFill>
              </w:rPr>
              <w:t>100%</w:t>
            </w:r>
          </w:p>
        </w:tc>
      </w:tr>
    </w:tbl>
    <w:p>
      <w:pPr>
        <w:rPr>
          <w:rFonts w:ascii="Times New Roman" w:hAnsi="Times New Roman"/>
        </w:rPr>
      </w:pPr>
      <w:r>
        <w:rPr>
          <w:rFonts w:ascii="Times New Roman" w:hAnsi="Times New Roman"/>
        </w:rPr>
        <w:tab/>
      </w:r>
    </w:p>
    <w:p>
      <w:pPr>
        <w:spacing w:after="0"/>
        <w:rPr>
          <w:rFonts w:ascii="Times New Roman" w:hAnsi="Times New Roman"/>
        </w:rPr>
      </w:pPr>
      <w:r>
        <w:rPr>
          <w:rFonts w:ascii="Times New Roman" w:hAnsi="Times New Roman"/>
        </w:rPr>
        <w:br w:type="page"/>
      </w:r>
    </w:p>
    <w:p>
      <w:pPr>
        <w:pStyle w:val="23"/>
        <w:tabs>
          <w:tab w:val="right" w:leader="dot" w:pos="9630"/>
        </w:tabs>
        <w:spacing w:line="360" w:lineRule="auto"/>
        <w:rPr>
          <w:rFonts w:hint="default" w:cs="Times New Roman"/>
          <w:color w:val="4472C4" w:themeColor="accent5"/>
          <w:sz w:val="40"/>
          <w:szCs w:val="40"/>
          <w:lang w:val="en-US"/>
          <w14:textFill>
            <w14:solidFill>
              <w14:schemeClr w14:val="accent5"/>
            </w14:solidFill>
          </w14:textFill>
        </w:rPr>
      </w:pPr>
      <w:r>
        <w:rPr>
          <w:rFonts w:hint="default" w:cs="Times New Roman"/>
          <w:color w:val="4472C4" w:themeColor="accent5"/>
          <w:sz w:val="40"/>
          <w:szCs w:val="40"/>
          <w:lang w:val="en-US"/>
          <w14:textFill>
            <w14:solidFill>
              <w14:schemeClr w14:val="accent5"/>
            </w14:solidFill>
          </w14:textFill>
        </w:rPr>
        <w:t xml:space="preserve">                                       </w:t>
      </w:r>
      <w:r>
        <w:rPr>
          <w:rFonts w:hint="default" w:ascii="Times New Roman" w:hAnsi="Times New Roman" w:cs="Times New Roman"/>
          <w:b/>
          <w:bCs/>
          <w:color w:val="4472C4" w:themeColor="accent5"/>
          <w:sz w:val="40"/>
          <w:szCs w:val="40"/>
          <w:lang w:val="en-US"/>
          <w14:textFill>
            <w14:solidFill>
              <w14:schemeClr w14:val="accent5"/>
            </w14:solidFill>
          </w14:textFill>
        </w:rPr>
        <w:t>Table Of Contents</w:t>
      </w:r>
    </w:p>
    <w:p>
      <w:pPr>
        <w:pStyle w:val="23"/>
        <w:tabs>
          <w:tab w:val="right" w:leader="dot" w:pos="9630"/>
        </w:tabs>
        <w:spacing w:line="480" w:lineRule="auto"/>
        <w:rPr>
          <w:rFonts w:hint="default" w:ascii="Times New Roman" w:hAnsi="Times New Roman" w:cs="Times New Roman"/>
          <w:sz w:val="26"/>
          <w:szCs w:val="26"/>
        </w:rPr>
      </w:pPr>
      <w:r>
        <w:rPr>
          <w:rFonts w:cs="Times New Roman"/>
          <w:color w:val="4472C4" w:themeColor="accent5"/>
          <w:sz w:val="40"/>
          <w:szCs w:val="40"/>
          <w14:textFill>
            <w14:solidFill>
              <w14:schemeClr w14:val="accent5"/>
            </w14:solidFill>
          </w14:textFill>
        </w:rPr>
        <w:fldChar w:fldCharType="begin"/>
      </w:r>
      <w:r>
        <w:rPr>
          <w:rFonts w:cs="Times New Roman"/>
          <w:color w:val="4472C4" w:themeColor="accent5"/>
          <w:sz w:val="40"/>
          <w:szCs w:val="40"/>
          <w14:textFill>
            <w14:solidFill>
              <w14:schemeClr w14:val="accent5"/>
            </w14:solidFill>
          </w14:textFill>
        </w:rPr>
        <w:instrText xml:space="preserve">TOC \o "1-3" \h \u </w:instrText>
      </w:r>
      <w:r>
        <w:rPr>
          <w:rFonts w:cs="Times New Roman"/>
          <w:color w:val="4472C4" w:themeColor="accent5"/>
          <w:sz w:val="40"/>
          <w:szCs w:val="40"/>
          <w14:textFill>
            <w14:solidFill>
              <w14:schemeClr w14:val="accent5"/>
            </w14:solidFill>
          </w14:textFill>
        </w:rPr>
        <w:fldChar w:fldCharType="separate"/>
      </w:r>
      <w:r>
        <w:rPr>
          <w:rFonts w:hint="default" w:ascii="Times New Roman" w:hAnsi="Times New Roman" w:cs="Times New Roman"/>
          <w:color w:val="4472C4" w:themeColor="accent5"/>
          <w:sz w:val="26"/>
          <w:szCs w:val="26"/>
          <w14:textFill>
            <w14:solidFill>
              <w14:schemeClr w14:val="accent5"/>
            </w14:solidFill>
          </w14:textFill>
        </w:rPr>
        <w:fldChar w:fldCharType="begin"/>
      </w:r>
      <w:r>
        <w:rPr>
          <w:rFonts w:hint="default" w:ascii="Times New Roman" w:hAnsi="Times New Roman" w:cs="Times New Roman"/>
          <w:sz w:val="26"/>
          <w:szCs w:val="26"/>
        </w:rPr>
        <w:instrText xml:space="preserve"> HYPERLINK \l _Toc23782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I. Introduction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_Toc23782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color w:val="4472C4" w:themeColor="accent5"/>
          <w:sz w:val="26"/>
          <w:szCs w:val="26"/>
          <w14:textFill>
            <w14:solidFill>
              <w14:schemeClr w14:val="accent5"/>
            </w14:solidFill>
          </w14:textFill>
        </w:rPr>
        <w:fldChar w:fldCharType="end"/>
      </w:r>
    </w:p>
    <w:p>
      <w:pPr>
        <w:pStyle w:val="24"/>
        <w:tabs>
          <w:tab w:val="right" w:leader="dot" w:pos="9630"/>
          <w:tab w:val="clear" w:pos="1100"/>
          <w:tab w:val="clear" w:pos="9620"/>
        </w:tabs>
        <w:spacing w:line="480" w:lineRule="auto"/>
        <w:rPr>
          <w:rFonts w:hint="default" w:ascii="Times New Roman" w:hAnsi="Times New Roman" w:cs="Times New Roman"/>
          <w:sz w:val="26"/>
          <w:szCs w:val="26"/>
        </w:rPr>
      </w:pPr>
      <w:r>
        <w:rPr>
          <w:rFonts w:hint="default" w:ascii="Times New Roman" w:hAnsi="Times New Roman" w:cs="Times New Roman"/>
          <w:color w:val="4472C4" w:themeColor="accent5"/>
          <w:sz w:val="26"/>
          <w:szCs w:val="26"/>
          <w14:textFill>
            <w14:solidFill>
              <w14:schemeClr w14:val="accent5"/>
            </w14:solidFill>
          </w14:textFill>
        </w:rPr>
        <w:fldChar w:fldCharType="begin"/>
      </w:r>
      <w:r>
        <w:rPr>
          <w:rFonts w:hint="default" w:ascii="Times New Roman" w:hAnsi="Times New Roman" w:cs="Times New Roman"/>
          <w:sz w:val="26"/>
          <w:szCs w:val="26"/>
        </w:rPr>
        <w:instrText xml:space="preserve"> HYPERLINK \l _Toc4327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 Overview</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_Toc4327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color w:val="4472C4" w:themeColor="accent5"/>
          <w:sz w:val="26"/>
          <w:szCs w:val="26"/>
          <w14:textFill>
            <w14:solidFill>
              <w14:schemeClr w14:val="accent5"/>
            </w14:solidFill>
          </w14:textFill>
        </w:rPr>
        <w:fldChar w:fldCharType="end"/>
      </w:r>
    </w:p>
    <w:p>
      <w:pPr>
        <w:pStyle w:val="24"/>
        <w:tabs>
          <w:tab w:val="right" w:leader="dot" w:pos="9630"/>
          <w:tab w:val="clear" w:pos="1100"/>
          <w:tab w:val="clear" w:pos="9620"/>
        </w:tabs>
        <w:spacing w:line="480" w:lineRule="auto"/>
        <w:rPr>
          <w:rFonts w:hint="default" w:ascii="Times New Roman" w:hAnsi="Times New Roman" w:cs="Times New Roman"/>
          <w:sz w:val="26"/>
          <w:szCs w:val="26"/>
        </w:rPr>
      </w:pPr>
      <w:r>
        <w:rPr>
          <w:rFonts w:hint="default" w:ascii="Times New Roman" w:hAnsi="Times New Roman" w:cs="Times New Roman"/>
          <w:color w:val="4472C4" w:themeColor="accent5"/>
          <w:sz w:val="26"/>
          <w:szCs w:val="26"/>
          <w14:textFill>
            <w14:solidFill>
              <w14:schemeClr w14:val="accent5"/>
            </w14:solidFill>
          </w14:textFill>
        </w:rPr>
        <w:fldChar w:fldCharType="begin"/>
      </w:r>
      <w:r>
        <w:rPr>
          <w:rFonts w:hint="default" w:ascii="Times New Roman" w:hAnsi="Times New Roman" w:cs="Times New Roman"/>
          <w:sz w:val="26"/>
          <w:szCs w:val="26"/>
        </w:rPr>
        <w:instrText xml:space="preserve"> HYPERLINK \l _Toc28477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 Component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_Toc28477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color w:val="4472C4" w:themeColor="accent5"/>
          <w:sz w:val="26"/>
          <w:szCs w:val="26"/>
          <w14:textFill>
            <w14:solidFill>
              <w14:schemeClr w14:val="accent5"/>
            </w14:solidFill>
          </w14:textFill>
        </w:rPr>
        <w:fldChar w:fldCharType="end"/>
      </w:r>
    </w:p>
    <w:p>
      <w:pPr>
        <w:pStyle w:val="24"/>
        <w:tabs>
          <w:tab w:val="right" w:leader="dot" w:pos="9630"/>
          <w:tab w:val="clear" w:pos="1100"/>
          <w:tab w:val="clear" w:pos="9620"/>
        </w:tabs>
        <w:spacing w:line="480" w:lineRule="auto"/>
        <w:rPr>
          <w:rFonts w:hint="default" w:ascii="Times New Roman" w:hAnsi="Times New Roman" w:cs="Times New Roman"/>
          <w:sz w:val="26"/>
          <w:szCs w:val="26"/>
        </w:rPr>
      </w:pPr>
      <w:r>
        <w:rPr>
          <w:rFonts w:hint="default" w:ascii="Times New Roman" w:hAnsi="Times New Roman" w:cs="Times New Roman"/>
          <w:color w:val="4472C4" w:themeColor="accent5"/>
          <w:sz w:val="26"/>
          <w:szCs w:val="26"/>
          <w14:textFill>
            <w14:solidFill>
              <w14:schemeClr w14:val="accent5"/>
            </w14:solidFill>
          </w14:textFill>
        </w:rPr>
        <w:fldChar w:fldCharType="begin"/>
      </w:r>
      <w:r>
        <w:rPr>
          <w:rFonts w:hint="default" w:ascii="Times New Roman" w:hAnsi="Times New Roman" w:cs="Times New Roman"/>
          <w:sz w:val="26"/>
          <w:szCs w:val="26"/>
        </w:rPr>
        <w:instrText xml:space="preserve"> HYPERLINK \l _Toc10395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 Operation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_Toc10395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color w:val="4472C4" w:themeColor="accent5"/>
          <w:sz w:val="26"/>
          <w:szCs w:val="26"/>
          <w14:textFill>
            <w14:solidFill>
              <w14:schemeClr w14:val="accent5"/>
            </w14:solidFill>
          </w14:textFill>
        </w:rPr>
        <w:fldChar w:fldCharType="end"/>
      </w:r>
    </w:p>
    <w:p>
      <w:pPr>
        <w:pStyle w:val="25"/>
        <w:tabs>
          <w:tab w:val="right" w:leader="dot" w:pos="9630"/>
          <w:tab w:val="clear" w:pos="1320"/>
          <w:tab w:val="clear" w:pos="9620"/>
        </w:tabs>
        <w:spacing w:line="480" w:lineRule="auto"/>
        <w:rPr>
          <w:rFonts w:hint="default" w:ascii="Times New Roman" w:hAnsi="Times New Roman" w:cs="Times New Roman"/>
          <w:sz w:val="26"/>
          <w:szCs w:val="26"/>
        </w:rPr>
      </w:pPr>
      <w:r>
        <w:rPr>
          <w:rFonts w:hint="default" w:ascii="Times New Roman" w:hAnsi="Times New Roman" w:cs="Times New Roman"/>
          <w:color w:val="4472C4" w:themeColor="accent5"/>
          <w:sz w:val="26"/>
          <w:szCs w:val="26"/>
          <w14:textFill>
            <w14:solidFill>
              <w14:schemeClr w14:val="accent5"/>
            </w14:solidFill>
          </w14:textFill>
        </w:rPr>
        <w:fldChar w:fldCharType="begin"/>
      </w:r>
      <w:r>
        <w:rPr>
          <w:rFonts w:hint="default" w:ascii="Times New Roman" w:hAnsi="Times New Roman" w:cs="Times New Roman"/>
          <w:sz w:val="26"/>
          <w:szCs w:val="26"/>
        </w:rPr>
        <w:instrText xml:space="preserve"> HYPERLINK \l _Toc29964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In basic model: Detect some network attack (using default rules)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_Toc29964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color w:val="4472C4" w:themeColor="accent5"/>
          <w:sz w:val="26"/>
          <w:szCs w:val="26"/>
          <w14:textFill>
            <w14:solidFill>
              <w14:schemeClr w14:val="accent5"/>
            </w14:solidFill>
          </w14:textFill>
        </w:rPr>
        <w:fldChar w:fldCharType="end"/>
      </w:r>
    </w:p>
    <w:p>
      <w:pPr>
        <w:pStyle w:val="25"/>
        <w:tabs>
          <w:tab w:val="right" w:leader="dot" w:pos="9630"/>
          <w:tab w:val="clear" w:pos="1320"/>
          <w:tab w:val="clear" w:pos="9620"/>
        </w:tabs>
        <w:spacing w:line="480" w:lineRule="auto"/>
        <w:rPr>
          <w:rFonts w:hint="default" w:ascii="Times New Roman" w:hAnsi="Times New Roman" w:cs="Times New Roman"/>
          <w:sz w:val="26"/>
          <w:szCs w:val="26"/>
        </w:rPr>
      </w:pPr>
      <w:r>
        <w:rPr>
          <w:rFonts w:hint="default" w:ascii="Times New Roman" w:hAnsi="Times New Roman" w:cs="Times New Roman"/>
          <w:color w:val="4472C4" w:themeColor="accent5"/>
          <w:sz w:val="26"/>
          <w:szCs w:val="26"/>
          <w14:textFill>
            <w14:solidFill>
              <w14:schemeClr w14:val="accent5"/>
            </w14:solidFill>
          </w14:textFill>
        </w:rPr>
        <w:fldChar w:fldCharType="begin"/>
      </w:r>
      <w:r>
        <w:rPr>
          <w:rFonts w:hint="default" w:ascii="Times New Roman" w:hAnsi="Times New Roman" w:cs="Times New Roman"/>
          <w:sz w:val="26"/>
          <w:szCs w:val="26"/>
        </w:rPr>
        <w:instrText xml:space="preserve"> HYPERLINK \l _Toc1290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In advanced model: Separate Server and detect the attack to server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color w:val="4472C4" w:themeColor="accent5"/>
          <w:sz w:val="26"/>
          <w:szCs w:val="26"/>
          <w14:textFill>
            <w14:solidFill>
              <w14:schemeClr w14:val="accent5"/>
            </w14:solidFill>
          </w14:textFill>
        </w:rPr>
        <w:fldChar w:fldCharType="end"/>
      </w:r>
    </w:p>
    <w:p>
      <w:pPr>
        <w:pStyle w:val="23"/>
        <w:tabs>
          <w:tab w:val="right" w:leader="dot" w:pos="9630"/>
        </w:tabs>
        <w:spacing w:line="480" w:lineRule="auto"/>
        <w:rPr>
          <w:rFonts w:hint="default" w:ascii="Times New Roman" w:hAnsi="Times New Roman" w:cs="Times New Roman"/>
          <w:sz w:val="26"/>
          <w:szCs w:val="26"/>
        </w:rPr>
      </w:pPr>
      <w:r>
        <w:rPr>
          <w:rFonts w:hint="default" w:ascii="Times New Roman" w:hAnsi="Times New Roman" w:cs="Times New Roman"/>
          <w:color w:val="4472C4" w:themeColor="accent5"/>
          <w:sz w:val="26"/>
          <w:szCs w:val="26"/>
          <w14:textFill>
            <w14:solidFill>
              <w14:schemeClr w14:val="accent5"/>
            </w14:solidFill>
          </w14:textFill>
        </w:rPr>
        <w:fldChar w:fldCharType="begin"/>
      </w:r>
      <w:r>
        <w:rPr>
          <w:rFonts w:hint="default" w:ascii="Times New Roman" w:hAnsi="Times New Roman" w:cs="Times New Roman"/>
          <w:sz w:val="26"/>
          <w:szCs w:val="26"/>
        </w:rPr>
        <w:instrText xml:space="preserve"> HYPERLINK \l _Toc6225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II. Implementation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_Toc6225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color w:val="4472C4" w:themeColor="accent5"/>
          <w:sz w:val="26"/>
          <w:szCs w:val="26"/>
          <w14:textFill>
            <w14:solidFill>
              <w14:schemeClr w14:val="accent5"/>
            </w14:solidFill>
          </w14:textFill>
        </w:rPr>
        <w:fldChar w:fldCharType="end"/>
      </w:r>
    </w:p>
    <w:p>
      <w:pPr>
        <w:pStyle w:val="24"/>
        <w:tabs>
          <w:tab w:val="right" w:leader="dot" w:pos="9630"/>
          <w:tab w:val="clear" w:pos="1100"/>
          <w:tab w:val="clear" w:pos="9620"/>
        </w:tabs>
        <w:spacing w:line="480" w:lineRule="auto"/>
        <w:rPr>
          <w:rFonts w:hint="default" w:ascii="Times New Roman" w:hAnsi="Times New Roman" w:cs="Times New Roman"/>
          <w:sz w:val="26"/>
          <w:szCs w:val="26"/>
        </w:rPr>
      </w:pPr>
      <w:r>
        <w:rPr>
          <w:rFonts w:hint="default" w:ascii="Times New Roman" w:hAnsi="Times New Roman" w:cs="Times New Roman"/>
          <w:color w:val="4472C4" w:themeColor="accent5"/>
          <w:sz w:val="26"/>
          <w:szCs w:val="26"/>
          <w14:textFill>
            <w14:solidFill>
              <w14:schemeClr w14:val="accent5"/>
            </w14:solidFill>
          </w14:textFill>
        </w:rPr>
        <w:fldChar w:fldCharType="begin"/>
      </w:r>
      <w:r>
        <w:rPr>
          <w:rFonts w:hint="default" w:ascii="Times New Roman" w:hAnsi="Times New Roman" w:cs="Times New Roman"/>
          <w:sz w:val="26"/>
          <w:szCs w:val="26"/>
        </w:rPr>
        <w:instrText xml:space="preserve"> HYPERLINK \l _Toc27429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 Topology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_Toc27429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color w:val="4472C4" w:themeColor="accent5"/>
          <w:sz w:val="26"/>
          <w:szCs w:val="26"/>
          <w14:textFill>
            <w14:solidFill>
              <w14:schemeClr w14:val="accent5"/>
            </w14:solidFill>
          </w14:textFill>
        </w:rPr>
        <w:fldChar w:fldCharType="end"/>
      </w:r>
    </w:p>
    <w:p>
      <w:pPr>
        <w:pStyle w:val="25"/>
        <w:tabs>
          <w:tab w:val="right" w:leader="dot" w:pos="9630"/>
          <w:tab w:val="clear" w:pos="1320"/>
          <w:tab w:val="clear" w:pos="9620"/>
        </w:tabs>
        <w:spacing w:line="480" w:lineRule="auto"/>
        <w:rPr>
          <w:rFonts w:hint="default" w:ascii="Times New Roman" w:hAnsi="Times New Roman" w:cs="Times New Roman"/>
          <w:sz w:val="26"/>
          <w:szCs w:val="26"/>
        </w:rPr>
      </w:pPr>
      <w:r>
        <w:rPr>
          <w:rFonts w:hint="default" w:ascii="Times New Roman" w:hAnsi="Times New Roman" w:cs="Times New Roman"/>
          <w:color w:val="4472C4" w:themeColor="accent5"/>
          <w:sz w:val="26"/>
          <w:szCs w:val="26"/>
          <w14:textFill>
            <w14:solidFill>
              <w14:schemeClr w14:val="accent5"/>
            </w14:solidFill>
          </w14:textFill>
        </w:rPr>
        <w:fldChar w:fldCharType="begin"/>
      </w:r>
      <w:r>
        <w:rPr>
          <w:rFonts w:hint="default" w:ascii="Times New Roman" w:hAnsi="Times New Roman" w:cs="Times New Roman"/>
          <w:sz w:val="26"/>
          <w:szCs w:val="26"/>
        </w:rPr>
        <w:instrText xml:space="preserve"> HYPERLINK \l _Toc2401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In basic model: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color w:val="4472C4" w:themeColor="accent5"/>
          <w:sz w:val="26"/>
          <w:szCs w:val="26"/>
          <w14:textFill>
            <w14:solidFill>
              <w14:schemeClr w14:val="accent5"/>
            </w14:solidFill>
          </w14:textFill>
        </w:rPr>
        <w:fldChar w:fldCharType="end"/>
      </w:r>
    </w:p>
    <w:p>
      <w:pPr>
        <w:pStyle w:val="25"/>
        <w:tabs>
          <w:tab w:val="right" w:leader="dot" w:pos="9630"/>
          <w:tab w:val="clear" w:pos="1320"/>
          <w:tab w:val="clear" w:pos="9620"/>
        </w:tabs>
        <w:spacing w:line="480" w:lineRule="auto"/>
        <w:rPr>
          <w:rFonts w:hint="default" w:ascii="Times New Roman" w:hAnsi="Times New Roman" w:cs="Times New Roman"/>
          <w:sz w:val="26"/>
          <w:szCs w:val="26"/>
        </w:rPr>
      </w:pPr>
      <w:r>
        <w:rPr>
          <w:rFonts w:hint="default" w:ascii="Times New Roman" w:hAnsi="Times New Roman" w:cs="Times New Roman"/>
          <w:color w:val="4472C4" w:themeColor="accent5"/>
          <w:sz w:val="26"/>
          <w:szCs w:val="26"/>
          <w14:textFill>
            <w14:solidFill>
              <w14:schemeClr w14:val="accent5"/>
            </w14:solidFill>
          </w14:textFill>
        </w:rPr>
        <w:fldChar w:fldCharType="begin"/>
      </w:r>
      <w:r>
        <w:rPr>
          <w:rFonts w:hint="default" w:ascii="Times New Roman" w:hAnsi="Times New Roman" w:cs="Times New Roman"/>
          <w:sz w:val="26"/>
          <w:szCs w:val="26"/>
        </w:rPr>
        <w:instrText xml:space="preserve"> HYPERLINK \l _Toc29808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In advanced model: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_Toc29808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color w:val="4472C4" w:themeColor="accent5"/>
          <w:sz w:val="26"/>
          <w:szCs w:val="26"/>
          <w14:textFill>
            <w14:solidFill>
              <w14:schemeClr w14:val="accent5"/>
            </w14:solidFill>
          </w14:textFill>
        </w:rPr>
        <w:fldChar w:fldCharType="end"/>
      </w:r>
    </w:p>
    <w:p>
      <w:pPr>
        <w:pStyle w:val="24"/>
        <w:tabs>
          <w:tab w:val="right" w:leader="dot" w:pos="9630"/>
          <w:tab w:val="clear" w:pos="1100"/>
          <w:tab w:val="clear" w:pos="9620"/>
        </w:tabs>
        <w:spacing w:line="480" w:lineRule="auto"/>
        <w:rPr>
          <w:rFonts w:hint="default" w:ascii="Times New Roman" w:hAnsi="Times New Roman" w:cs="Times New Roman"/>
          <w:sz w:val="26"/>
          <w:szCs w:val="26"/>
        </w:rPr>
      </w:pPr>
      <w:r>
        <w:rPr>
          <w:rFonts w:hint="default" w:ascii="Times New Roman" w:hAnsi="Times New Roman" w:cs="Times New Roman"/>
          <w:color w:val="4472C4" w:themeColor="accent5"/>
          <w:sz w:val="26"/>
          <w:szCs w:val="26"/>
          <w14:textFill>
            <w14:solidFill>
              <w14:schemeClr w14:val="accent5"/>
            </w14:solidFill>
          </w14:textFill>
        </w:rPr>
        <w:fldChar w:fldCharType="begin"/>
      </w:r>
      <w:r>
        <w:rPr>
          <w:rFonts w:hint="default" w:ascii="Times New Roman" w:hAnsi="Times New Roman" w:cs="Times New Roman"/>
          <w:sz w:val="26"/>
          <w:szCs w:val="26"/>
        </w:rPr>
        <w:instrText xml:space="preserve"> HYPERLINK \l _Toc1068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 Installation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color w:val="4472C4" w:themeColor="accent5"/>
          <w:sz w:val="26"/>
          <w:szCs w:val="26"/>
          <w14:textFill>
            <w14:solidFill>
              <w14:schemeClr w14:val="accent5"/>
            </w14:solidFill>
          </w14:textFill>
        </w:rPr>
        <w:fldChar w:fldCharType="end"/>
      </w:r>
    </w:p>
    <w:p>
      <w:pPr>
        <w:pStyle w:val="24"/>
        <w:tabs>
          <w:tab w:val="right" w:leader="dot" w:pos="9630"/>
          <w:tab w:val="clear" w:pos="1100"/>
          <w:tab w:val="clear" w:pos="9620"/>
        </w:tabs>
        <w:spacing w:line="480" w:lineRule="auto"/>
        <w:rPr>
          <w:rFonts w:hint="default" w:ascii="Times New Roman" w:hAnsi="Times New Roman" w:cs="Times New Roman"/>
          <w:sz w:val="26"/>
          <w:szCs w:val="26"/>
        </w:rPr>
      </w:pPr>
      <w:r>
        <w:rPr>
          <w:rFonts w:hint="default" w:ascii="Times New Roman" w:hAnsi="Times New Roman" w:cs="Times New Roman"/>
          <w:color w:val="4472C4" w:themeColor="accent5"/>
          <w:sz w:val="26"/>
          <w:szCs w:val="26"/>
          <w14:textFill>
            <w14:solidFill>
              <w14:schemeClr w14:val="accent5"/>
            </w14:solidFill>
          </w14:textFill>
        </w:rPr>
        <w:fldChar w:fldCharType="begin"/>
      </w:r>
      <w:r>
        <w:rPr>
          <w:rFonts w:hint="default" w:ascii="Times New Roman" w:hAnsi="Times New Roman" w:cs="Times New Roman"/>
          <w:sz w:val="26"/>
          <w:szCs w:val="26"/>
        </w:rPr>
        <w:instrText xml:space="preserve"> HYPERLINK \l _Toc15281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2.3 Configuration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_Toc15281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color w:val="4472C4" w:themeColor="accent5"/>
          <w:sz w:val="26"/>
          <w:szCs w:val="26"/>
          <w14:textFill>
            <w14:solidFill>
              <w14:schemeClr w14:val="accent5"/>
            </w14:solidFill>
          </w14:textFill>
        </w:rPr>
        <w:fldChar w:fldCharType="end"/>
      </w:r>
    </w:p>
    <w:p>
      <w:pPr>
        <w:pStyle w:val="23"/>
        <w:tabs>
          <w:tab w:val="right" w:leader="dot" w:pos="9630"/>
        </w:tabs>
        <w:spacing w:line="480" w:lineRule="auto"/>
        <w:rPr>
          <w:rFonts w:hint="default" w:ascii="Times New Roman" w:hAnsi="Times New Roman" w:cs="Times New Roman"/>
          <w:sz w:val="26"/>
          <w:szCs w:val="26"/>
        </w:rPr>
      </w:pPr>
      <w:r>
        <w:rPr>
          <w:rFonts w:hint="default" w:ascii="Times New Roman" w:hAnsi="Times New Roman" w:cs="Times New Roman"/>
          <w:color w:val="4472C4" w:themeColor="accent5"/>
          <w:sz w:val="26"/>
          <w:szCs w:val="26"/>
          <w14:textFill>
            <w14:solidFill>
              <w14:schemeClr w14:val="accent5"/>
            </w14:solidFill>
          </w14:textFill>
        </w:rPr>
        <w:fldChar w:fldCharType="begin"/>
      </w:r>
      <w:r>
        <w:rPr>
          <w:rFonts w:hint="default" w:ascii="Times New Roman" w:hAnsi="Times New Roman" w:cs="Times New Roman"/>
          <w:sz w:val="26"/>
          <w:szCs w:val="26"/>
        </w:rPr>
        <w:instrText xml:space="preserve"> HYPERLINK \l _Toc5287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III</w:t>
      </w:r>
      <w:r>
        <w:rPr>
          <w:rFonts w:hint="default" w:ascii="Times New Roman" w:hAnsi="Times New Roman" w:cs="Times New Roman"/>
          <w:bCs/>
          <w:sz w:val="26"/>
          <w:szCs w:val="26"/>
        </w:rPr>
        <w:t>.Result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_Toc5287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color w:val="4472C4" w:themeColor="accent5"/>
          <w:sz w:val="26"/>
          <w:szCs w:val="26"/>
          <w14:textFill>
            <w14:solidFill>
              <w14:schemeClr w14:val="accent5"/>
            </w14:solidFill>
          </w14:textFill>
        </w:rPr>
        <w:fldChar w:fldCharType="end"/>
      </w:r>
    </w:p>
    <w:p>
      <w:pPr>
        <w:pStyle w:val="24"/>
        <w:tabs>
          <w:tab w:val="right" w:leader="dot" w:pos="9630"/>
          <w:tab w:val="clear" w:pos="1100"/>
          <w:tab w:val="clear" w:pos="9620"/>
        </w:tabs>
        <w:spacing w:line="480" w:lineRule="auto"/>
      </w:pPr>
      <w:r>
        <w:rPr>
          <w:rFonts w:hint="default" w:ascii="Times New Roman" w:hAnsi="Times New Roman" w:cs="Times New Roman"/>
          <w:color w:val="4472C4" w:themeColor="accent5"/>
          <w:sz w:val="26"/>
          <w:szCs w:val="26"/>
          <w14:textFill>
            <w14:solidFill>
              <w14:schemeClr w14:val="accent5"/>
            </w14:solidFill>
          </w14:textFill>
        </w:rPr>
        <w:fldChar w:fldCharType="begin"/>
      </w:r>
      <w:r>
        <w:rPr>
          <w:rFonts w:hint="default" w:ascii="Times New Roman" w:hAnsi="Times New Roman" w:cs="Times New Roman"/>
          <w:sz w:val="26"/>
          <w:szCs w:val="26"/>
        </w:rPr>
        <w:instrText xml:space="preserve"> HYPERLINK \l _Toc12327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 xml:space="preserve"> </w:t>
      </w:r>
      <w:r>
        <w:rPr>
          <w:rFonts w:hint="default" w:ascii="Times New Roman" w:hAnsi="Times New Roman" w:cs="Times New Roman"/>
          <w:bCs/>
          <w:sz w:val="26"/>
          <w:szCs w:val="26"/>
          <w:lang w:val="en-US"/>
        </w:rPr>
        <w:t>Basic result: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color w:val="4472C4" w:themeColor="accent5"/>
          <w:sz w:val="26"/>
          <w:szCs w:val="26"/>
          <w14:textFill>
            <w14:solidFill>
              <w14:schemeClr w14:val="accent5"/>
            </w14:solidFill>
          </w14:textFill>
        </w:rPr>
        <w:fldChar w:fldCharType="end"/>
      </w:r>
    </w:p>
    <w:p>
      <w:pPr>
        <w:pStyle w:val="22"/>
        <w:spacing w:before="360" w:line="480" w:lineRule="auto"/>
        <w:rPr>
          <w:rFonts w:cs="Times New Roman"/>
          <w:color w:val="4472C4" w:themeColor="accent5"/>
          <w:sz w:val="40"/>
          <w:szCs w:val="40"/>
          <w14:textFill>
            <w14:solidFill>
              <w14:schemeClr w14:val="accent5"/>
            </w14:solidFill>
          </w14:textFill>
        </w:rPr>
      </w:pPr>
      <w:r>
        <w:rPr>
          <w:rFonts w:cs="Times New Roman"/>
          <w:color w:val="4472C4" w:themeColor="accent5"/>
          <w:szCs w:val="40"/>
          <w14:textFill>
            <w14:solidFill>
              <w14:schemeClr w14:val="accent5"/>
            </w14:solidFill>
          </w14:textFill>
        </w:rPr>
        <w:fldChar w:fldCharType="end"/>
      </w:r>
    </w:p>
    <w:p>
      <w:pPr>
        <w:pStyle w:val="22"/>
        <w:spacing w:before="360"/>
        <w:rPr>
          <w:rFonts w:cs="Times New Roman"/>
          <w:color w:val="4472C4" w:themeColor="accent5"/>
          <w:sz w:val="40"/>
          <w:szCs w:val="40"/>
          <w14:textFill>
            <w14:solidFill>
              <w14:schemeClr w14:val="accent5"/>
            </w14:solidFill>
          </w14:textFill>
        </w:rPr>
      </w:pPr>
    </w:p>
    <w:p>
      <w:pPr>
        <w:pStyle w:val="22"/>
        <w:spacing w:before="360"/>
        <w:rPr>
          <w:rFonts w:cs="Times New Roman"/>
          <w:color w:val="4472C4" w:themeColor="accent5"/>
          <w:sz w:val="40"/>
          <w:szCs w:val="40"/>
          <w14:textFill>
            <w14:solidFill>
              <w14:schemeClr w14:val="accent5"/>
            </w14:solidFill>
          </w14:textFill>
        </w:rPr>
      </w:pPr>
    </w:p>
    <w:p>
      <w:pPr>
        <w:pStyle w:val="22"/>
        <w:spacing w:before="360"/>
        <w:jc w:val="both"/>
        <w:rPr>
          <w:rFonts w:cs="Times New Roman"/>
          <w:color w:val="4472C4" w:themeColor="accent5"/>
          <w:sz w:val="40"/>
          <w:szCs w:val="40"/>
          <w14:textFill>
            <w14:solidFill>
              <w14:schemeClr w14:val="accent5"/>
            </w14:solidFill>
          </w14:textFill>
        </w:rPr>
      </w:pPr>
    </w:p>
    <w:p>
      <w:pPr>
        <w:pStyle w:val="22"/>
        <w:spacing w:before="360"/>
        <w:rPr>
          <w:rFonts w:cs="Times New Roman"/>
          <w:color w:val="4472C4" w:themeColor="accent5"/>
          <w:sz w:val="40"/>
          <w:szCs w:val="40"/>
          <w14:textFill>
            <w14:solidFill>
              <w14:schemeClr w14:val="accent5"/>
            </w14:solidFill>
          </w14:textFill>
        </w:rPr>
      </w:pPr>
      <w:r>
        <w:rPr>
          <w:rFonts w:cs="Times New Roman"/>
          <w:color w:val="4472C4" w:themeColor="accent5"/>
          <w:sz w:val="40"/>
          <w:szCs w:val="40"/>
          <w14:textFill>
            <w14:solidFill>
              <w14:schemeClr w14:val="accent5"/>
            </w14:solidFill>
          </w14:textFill>
        </w:rPr>
        <w:t>REPORT IN DETAIL</w:t>
      </w:r>
    </w:p>
    <w:p>
      <w:pPr>
        <w:numPr>
          <w:ilvl w:val="0"/>
          <w:numId w:val="1"/>
        </w:numPr>
        <w:ind w:left="708" w:hanging="283"/>
        <w:outlineLvl w:val="0"/>
        <w:rPr>
          <w:rFonts w:ascii="Times New Roman" w:hAnsi="Times New Roman"/>
          <w:b/>
          <w:sz w:val="34"/>
          <w:szCs w:val="34"/>
        </w:rPr>
      </w:pPr>
      <w:bookmarkStart w:id="0" w:name="_Toc23782"/>
      <w:r>
        <w:rPr>
          <w:rFonts w:ascii="Times New Roman" w:hAnsi="Times New Roman"/>
          <w:b/>
          <w:sz w:val="34"/>
          <w:szCs w:val="34"/>
        </w:rPr>
        <w:t>Introduction</w:t>
      </w:r>
      <w:bookmarkEnd w:id="0"/>
    </w:p>
    <w:p>
      <w:pPr>
        <w:ind w:left="720"/>
        <w:outlineLvl w:val="1"/>
        <w:rPr>
          <w:rFonts w:ascii="Times New Roman" w:hAnsi="Times New Roman"/>
          <w:b/>
          <w:sz w:val="30"/>
          <w:szCs w:val="30"/>
        </w:rPr>
      </w:pPr>
      <w:bookmarkStart w:id="1" w:name="_Toc4327"/>
      <w:r>
        <w:rPr>
          <w:rFonts w:ascii="Times New Roman" w:hAnsi="Times New Roman"/>
          <w:b/>
          <w:sz w:val="30"/>
          <w:szCs w:val="30"/>
        </w:rPr>
        <w:t>1.1 Overview</w:t>
      </w:r>
      <w:bookmarkEnd w:id="1"/>
    </w:p>
    <w:p>
      <w:pPr>
        <w:ind w:left="720"/>
        <w:rPr>
          <w:rFonts w:ascii="Times New Roman" w:hAnsi="Times New Roman"/>
        </w:rPr>
      </w:pPr>
      <w:r>
        <w:rPr>
          <w:rFonts w:ascii="Times New Roman" w:hAnsi="Times New Roman"/>
        </w:rPr>
        <w:t>Snort is a free open source Network Intrusion Detection System(NIDS) and Intrusion Prevention System (IPS) which is capable of performing real-time traffic analysis and packet logging on IP networks. It helps define malicious network activity and uses those rules to find packets that match against them and generates alerts for users.</w:t>
      </w:r>
    </w:p>
    <w:p>
      <w:pPr>
        <w:ind w:left="720"/>
        <w:rPr>
          <w:rFonts w:ascii="Times New Roman" w:hAnsi="Times New Roman"/>
        </w:rPr>
      </w:pPr>
      <w:r>
        <w:rPr>
          <w:rFonts w:ascii="Times New Roman" w:hAnsi="Times New Roman"/>
        </w:rPr>
        <w:t>Snort can be deployed inline to stop these packets, as well. Snort has three primary uses: As a packet sniffer like tcpdump, as a packet logger — which is useful for network traffic debugging, or it can be used as a full-blown network intrusion prevention system. Snort can be downloaded and configured for personal and business use alike.</w:t>
      </w:r>
    </w:p>
    <w:p>
      <w:pPr>
        <w:rPr>
          <w:rFonts w:ascii="Times New Roman" w:hAnsi="Times New Roman"/>
          <w:b/>
        </w:rPr>
      </w:pPr>
    </w:p>
    <w:p>
      <w:pPr>
        <w:ind w:firstLine="720" w:firstLineChars="0"/>
        <w:outlineLvl w:val="1"/>
        <w:rPr>
          <w:rFonts w:ascii="Times New Roman" w:hAnsi="Times New Roman"/>
          <w:b/>
        </w:rPr>
      </w:pPr>
      <w:bookmarkStart w:id="2" w:name="_Toc28477"/>
      <w:r>
        <w:rPr>
          <w:rFonts w:ascii="Times New Roman" w:hAnsi="Times New Roman"/>
          <w:b/>
          <w:sz w:val="30"/>
          <w:szCs w:val="30"/>
        </w:rPr>
        <w:t>1.2 Component</w:t>
      </w:r>
      <w:bookmarkEnd w:id="2"/>
    </w:p>
    <w:p>
      <w:pPr>
        <w:ind w:left="720"/>
        <w:rPr>
          <w:rFonts w:ascii="Times New Roman" w:hAnsi="Times New Roman"/>
        </w:rPr>
      </w:pPr>
      <w:r>
        <w:rPr>
          <w:rFonts w:ascii="Times New Roman" w:hAnsi="Times New Roman"/>
        </w:rPr>
        <w:t>Snort is comprised of two major components: a detection engine that utilizes modular plug-in architecture (the “Snort Engine”) and a flexible rule language to describe traffic to be collected (the “Snort Rules”)</w:t>
      </w:r>
    </w:p>
    <w:p>
      <w:pPr>
        <w:ind w:left="720"/>
        <w:rPr>
          <w:rFonts w:ascii="Times New Roman" w:hAnsi="Times New Roman"/>
          <w:sz w:val="30"/>
          <w:szCs w:val="30"/>
        </w:rPr>
      </w:pPr>
    </w:p>
    <w:p>
      <w:pPr>
        <w:ind w:firstLine="720"/>
        <w:outlineLvl w:val="1"/>
        <w:rPr>
          <w:rFonts w:ascii="Times New Roman" w:hAnsi="Times New Roman"/>
          <w:sz w:val="30"/>
          <w:szCs w:val="30"/>
        </w:rPr>
      </w:pPr>
      <w:bookmarkStart w:id="3" w:name="_Toc10395"/>
      <w:r>
        <w:rPr>
          <w:rFonts w:ascii="Times New Roman" w:hAnsi="Times New Roman"/>
          <w:b/>
          <w:sz w:val="30"/>
          <w:szCs w:val="30"/>
        </w:rPr>
        <w:t>1.3 Operation</w:t>
      </w:r>
      <w:bookmarkEnd w:id="3"/>
    </w:p>
    <w:p>
      <w:pPr>
        <w:ind w:left="720"/>
        <w:rPr>
          <w:rFonts w:ascii="Times New Roman" w:hAnsi="Times New Roman"/>
        </w:rPr>
      </w:pPr>
      <w:r>
        <w:rPr>
          <w:rFonts w:ascii="Times New Roman" w:hAnsi="Times New Roman"/>
        </w:rPr>
        <w:t>Snort IPS uses rules that aids in the definition of malicious network activity and employs those rules to find packets that match against them, generating alerts for users</w:t>
      </w:r>
    </w:p>
    <w:p>
      <w:pPr>
        <w:ind w:left="720"/>
        <w:rPr>
          <w:rFonts w:ascii="Times New Roman" w:hAnsi="Times New Roman"/>
        </w:rPr>
      </w:pPr>
      <w:r>
        <w:rPr>
          <w:rFonts w:ascii="Times New Roman" w:hAnsi="Times New Roman"/>
        </w:rPr>
        <w:t>Each rule has a structure like this:</w:t>
      </w:r>
    </w:p>
    <w:p>
      <w:pPr>
        <w:ind w:left="720"/>
        <w:rPr>
          <w:rFonts w:ascii="Times New Roman" w:hAnsi="Times New Roman"/>
        </w:rPr>
      </w:pPr>
    </w:p>
    <w:p>
      <w:pPr>
        <w:spacing w:before="240" w:after="240"/>
        <w:rPr>
          <w:rFonts w:ascii="Times New Roman" w:hAnsi="Times New Roman"/>
        </w:rPr>
      </w:pPr>
      <w:r>
        <w:rPr>
          <w:rFonts w:ascii="Times New Roman" w:hAnsi="Times New Roman"/>
        </w:rPr>
        <w:t xml:space="preserve">               </w:t>
      </w:r>
      <w:r>
        <w:rPr>
          <w:rFonts w:ascii="Times New Roman" w:hAnsi="Times New Roman"/>
        </w:rPr>
        <w:drawing>
          <wp:inline distT="114300" distB="114300" distL="114300" distR="114300">
            <wp:extent cx="5262880" cy="1844040"/>
            <wp:effectExtent l="9525" t="9525" r="15875" b="20955"/>
            <wp:docPr id="40" name="image7.png"/>
            <wp:cNvGraphicFramePr/>
            <a:graphic xmlns:a="http://schemas.openxmlformats.org/drawingml/2006/main">
              <a:graphicData uri="http://schemas.openxmlformats.org/drawingml/2006/picture">
                <pic:pic xmlns:pic="http://schemas.openxmlformats.org/drawingml/2006/picture">
                  <pic:nvPicPr>
                    <pic:cNvPr id="40" name="image7.png"/>
                    <pic:cNvPicPr preferRelativeResize="0"/>
                  </pic:nvPicPr>
                  <pic:blipFill>
                    <a:blip r:embed="rId9"/>
                    <a:srcRect/>
                    <a:stretch>
                      <a:fillRect/>
                    </a:stretch>
                  </pic:blipFill>
                  <pic:spPr>
                    <a:xfrm>
                      <a:off x="0" y="0"/>
                      <a:ext cx="5262880" cy="1844222"/>
                    </a:xfrm>
                    <a:prstGeom prst="rect">
                      <a:avLst/>
                    </a:prstGeom>
                    <a:ln>
                      <a:solidFill>
                        <a:srgbClr val="0000FF"/>
                      </a:solidFill>
                    </a:ln>
                  </pic:spPr>
                </pic:pic>
              </a:graphicData>
            </a:graphic>
          </wp:inline>
        </w:drawing>
      </w:r>
    </w:p>
    <w:p>
      <w:pPr>
        <w:ind w:left="720"/>
        <w:rPr>
          <w:rFonts w:ascii="Times New Roman" w:hAnsi="Times New Roman"/>
        </w:rPr>
      </w:pPr>
    </w:p>
    <w:p>
      <w:pPr>
        <w:ind w:left="720"/>
        <w:rPr>
          <w:rFonts w:ascii="Times New Roman" w:hAnsi="Times New Roman"/>
        </w:rPr>
      </w:pPr>
    </w:p>
    <w:p>
      <w:pPr>
        <w:ind w:left="720"/>
        <w:outlineLvl w:val="2"/>
        <w:rPr>
          <w:rFonts w:ascii="Times New Roman" w:hAnsi="Times New Roman"/>
        </w:rPr>
      </w:pPr>
      <w:r>
        <w:rPr>
          <w:rFonts w:ascii="Times New Roman" w:hAnsi="Times New Roman"/>
          <w:b/>
        </w:rPr>
        <w:t xml:space="preserve">  </w:t>
      </w:r>
      <w:bookmarkStart w:id="4" w:name="_Toc29964"/>
      <w:r>
        <w:rPr>
          <w:rFonts w:ascii="Times New Roman" w:hAnsi="Times New Roman"/>
          <w:b/>
          <w:u w:val="single"/>
        </w:rPr>
        <w:t>In basic model</w:t>
      </w:r>
      <w:r>
        <w:rPr>
          <w:rFonts w:ascii="Times New Roman" w:hAnsi="Times New Roman"/>
        </w:rPr>
        <w:t>: Detect some network attack (using default rules)</w:t>
      </w:r>
      <w:bookmarkEnd w:id="4"/>
    </w:p>
    <w:p>
      <w:pPr>
        <w:numPr>
          <w:ilvl w:val="0"/>
          <w:numId w:val="9"/>
        </w:numPr>
        <w:spacing w:after="0" w:line="360" w:lineRule="auto"/>
        <w:rPr>
          <w:rFonts w:ascii="Times New Roman" w:hAnsi="Times New Roman"/>
        </w:rPr>
      </w:pPr>
      <w:r>
        <w:rPr>
          <w:rFonts w:ascii="Times New Roman" w:hAnsi="Times New Roman"/>
        </w:rPr>
        <w:t>On the server side Ubuntu: I'm running Snort using default rules.</w:t>
      </w:r>
    </w:p>
    <w:p>
      <w:pPr>
        <w:numPr>
          <w:ilvl w:val="0"/>
          <w:numId w:val="9"/>
        </w:numPr>
        <w:spacing w:after="0" w:line="360" w:lineRule="auto"/>
        <w:rPr>
          <w:rFonts w:ascii="Times New Roman" w:hAnsi="Times New Roman"/>
        </w:rPr>
      </w:pPr>
      <w:r>
        <w:rPr>
          <w:rFonts w:ascii="Times New Roman" w:hAnsi="Times New Roman"/>
        </w:rPr>
        <w:t>On the attacker side Kali: I try to use the ping</w:t>
      </w:r>
      <w:r>
        <w:rPr>
          <w:rFonts w:ascii="Times New Roman" w:hAnsi="Times New Roman"/>
          <w:b/>
        </w:rPr>
        <w:t xml:space="preserve"> </w:t>
      </w:r>
      <w:r>
        <w:rPr>
          <w:rFonts w:ascii="Times New Roman" w:hAnsi="Times New Roman"/>
        </w:rPr>
        <w:t xml:space="preserve">command or </w:t>
      </w:r>
      <w:r>
        <w:rPr>
          <w:rFonts w:ascii="Times New Roman" w:hAnsi="Times New Roman"/>
          <w:b/>
        </w:rPr>
        <w:t xml:space="preserve">nmap </w:t>
      </w:r>
      <w:r>
        <w:rPr>
          <w:rFonts w:ascii="Times New Roman" w:hAnsi="Times New Roman"/>
        </w:rPr>
        <w:t>tool to the IP of Ubuntu.</w:t>
      </w:r>
    </w:p>
    <w:p>
      <w:pPr>
        <w:numPr>
          <w:ilvl w:val="0"/>
          <w:numId w:val="9"/>
        </w:numPr>
        <w:spacing w:line="360" w:lineRule="auto"/>
        <w:rPr>
          <w:rFonts w:ascii="Times New Roman" w:hAnsi="Times New Roman"/>
        </w:rPr>
      </w:pPr>
      <w:r>
        <w:rPr>
          <w:rFonts w:ascii="Times New Roman" w:hAnsi="Times New Roman"/>
        </w:rPr>
        <w:t>According to the default rules, Snort will notify the user if it detects malicious network activity.</w:t>
      </w:r>
    </w:p>
    <w:p>
      <w:pPr>
        <w:ind w:left="1440"/>
        <w:rPr>
          <w:rFonts w:ascii="Times New Roman" w:hAnsi="Times New Roman"/>
        </w:rPr>
      </w:pPr>
    </w:p>
    <w:p>
      <w:pPr>
        <w:ind w:left="720"/>
        <w:outlineLvl w:val="2"/>
        <w:rPr>
          <w:rFonts w:ascii="Times New Roman" w:hAnsi="Times New Roman"/>
        </w:rPr>
      </w:pPr>
      <w:r>
        <w:rPr>
          <w:rFonts w:ascii="Times New Roman" w:hAnsi="Times New Roman"/>
          <w:b/>
        </w:rPr>
        <w:t xml:space="preserve">  </w:t>
      </w:r>
      <w:bookmarkStart w:id="5" w:name="_Toc1290"/>
      <w:r>
        <w:rPr>
          <w:rFonts w:ascii="Times New Roman" w:hAnsi="Times New Roman"/>
          <w:b/>
          <w:u w:val="single"/>
        </w:rPr>
        <w:t>In advanced model</w:t>
      </w:r>
      <w:r>
        <w:rPr>
          <w:rFonts w:ascii="Times New Roman" w:hAnsi="Times New Roman"/>
        </w:rPr>
        <w:t>: Separate Server and detect the attack to server</w:t>
      </w:r>
      <w:bookmarkEnd w:id="5"/>
    </w:p>
    <w:p>
      <w:pPr>
        <w:numPr>
          <w:ilvl w:val="0"/>
          <w:numId w:val="10"/>
        </w:numPr>
        <w:spacing w:after="0" w:line="360" w:lineRule="auto"/>
        <w:rPr>
          <w:rFonts w:ascii="Times New Roman" w:hAnsi="Times New Roman"/>
        </w:rPr>
      </w:pPr>
      <w:r>
        <w:rPr>
          <w:rFonts w:ascii="Times New Roman" w:hAnsi="Times New Roman"/>
        </w:rPr>
        <w:t xml:space="preserve">On the attacker side Kali: I host a local website DVWA for example </w:t>
      </w:r>
    </w:p>
    <w:p>
      <w:pPr>
        <w:numPr>
          <w:ilvl w:val="0"/>
          <w:numId w:val="10"/>
        </w:numPr>
        <w:spacing w:after="0" w:line="360" w:lineRule="auto"/>
        <w:rPr>
          <w:rFonts w:ascii="Times New Roman" w:hAnsi="Times New Roman"/>
        </w:rPr>
      </w:pPr>
      <w:r>
        <w:rPr>
          <w:rFonts w:ascii="Times New Roman" w:hAnsi="Times New Roman"/>
        </w:rPr>
        <w:t>On the host machine: I'm launching a browser that connects to the internet as an external component and trying to connect to the DVWA website which is located on Kali machine.</w:t>
      </w:r>
    </w:p>
    <w:p>
      <w:pPr>
        <w:numPr>
          <w:ilvl w:val="0"/>
          <w:numId w:val="10"/>
        </w:numPr>
        <w:spacing w:after="0" w:line="360" w:lineRule="auto"/>
        <w:rPr>
          <w:rFonts w:ascii="Times New Roman" w:hAnsi="Times New Roman"/>
        </w:rPr>
      </w:pPr>
      <w:r>
        <w:rPr>
          <w:rFonts w:ascii="Times New Roman" w:hAnsi="Times New Roman"/>
        </w:rPr>
        <w:t>On the middle side - Ubuntu machine: I'm running Snort with the default rules and some custom rules I wrote.</w:t>
      </w:r>
    </w:p>
    <w:p>
      <w:pPr>
        <w:numPr>
          <w:ilvl w:val="0"/>
          <w:numId w:val="10"/>
        </w:numPr>
        <w:spacing w:line="360" w:lineRule="auto"/>
        <w:rPr>
          <w:rFonts w:ascii="Times New Roman" w:hAnsi="Times New Roman"/>
        </w:rPr>
      </w:pPr>
      <w:r>
        <w:rPr>
          <w:rFonts w:ascii="Times New Roman" w:hAnsi="Times New Roman"/>
        </w:rPr>
        <w:t>According to the rules, Snort will warn the user if it detects harmful network activity.</w:t>
      </w:r>
    </w:p>
    <w:p>
      <w:pPr>
        <w:rPr>
          <w:rFonts w:ascii="Times New Roman" w:hAnsi="Times New Roman"/>
          <w:b/>
          <w:sz w:val="34"/>
          <w:szCs w:val="34"/>
        </w:rPr>
      </w:pPr>
    </w:p>
    <w:p>
      <w:pPr>
        <w:outlineLvl w:val="0"/>
        <w:rPr>
          <w:rFonts w:ascii="Times New Roman" w:hAnsi="Times New Roman"/>
          <w:b/>
        </w:rPr>
      </w:pPr>
      <w:bookmarkStart w:id="6" w:name="_Toc6225"/>
      <w:r>
        <w:rPr>
          <w:rFonts w:ascii="Times New Roman" w:hAnsi="Times New Roman"/>
          <w:b/>
          <w:sz w:val="34"/>
          <w:szCs w:val="34"/>
        </w:rPr>
        <w:t>II. Implementation</w:t>
      </w:r>
      <w:bookmarkEnd w:id="6"/>
    </w:p>
    <w:p>
      <w:pPr>
        <w:ind w:firstLine="720" w:firstLineChars="0"/>
        <w:outlineLvl w:val="1"/>
        <w:rPr>
          <w:rFonts w:ascii="Times New Roman" w:hAnsi="Times New Roman"/>
          <w:b/>
          <w:sz w:val="30"/>
          <w:szCs w:val="30"/>
        </w:rPr>
      </w:pPr>
      <w:bookmarkStart w:id="7" w:name="_Toc27429"/>
      <w:r>
        <w:rPr>
          <w:rFonts w:ascii="Times New Roman" w:hAnsi="Times New Roman"/>
          <w:b/>
          <w:sz w:val="30"/>
          <w:szCs w:val="30"/>
        </w:rPr>
        <w:t>2.1 Topology</w:t>
      </w:r>
      <w:bookmarkEnd w:id="7"/>
    </w:p>
    <w:p>
      <w:pPr>
        <w:ind w:firstLine="720" w:firstLineChars="0"/>
        <w:outlineLvl w:val="2"/>
        <w:rPr>
          <w:rFonts w:ascii="Times New Roman" w:hAnsi="Times New Roman"/>
        </w:rPr>
      </w:pPr>
      <w:bookmarkStart w:id="8" w:name="_Toc2401"/>
      <w:r>
        <w:rPr>
          <w:rFonts w:ascii="Times New Roman" w:hAnsi="Times New Roman"/>
          <w:b/>
        </w:rPr>
        <w:t>In basic model</w:t>
      </w:r>
      <w:r>
        <w:rPr>
          <w:rFonts w:ascii="Times New Roman" w:hAnsi="Times New Roman"/>
        </w:rPr>
        <w:t>:</w:t>
      </w:r>
      <w:bookmarkEnd w:id="8"/>
    </w:p>
    <w:p>
      <w:pPr>
        <w:ind w:left="720"/>
        <w:jc w:val="center"/>
        <w:rPr>
          <w:rFonts w:ascii="Times New Roman" w:hAnsi="Times New Roman"/>
        </w:rPr>
      </w:pPr>
      <w:r>
        <w:rPr>
          <w:rFonts w:ascii="Times New Roman" w:hAnsi="Times New Roman"/>
        </w:rPr>
        <w:t xml:space="preserve">     </w:t>
      </w:r>
      <w:r>
        <w:rPr>
          <w:rFonts w:ascii="Times New Roman" w:hAnsi="Times New Roman"/>
        </w:rPr>
        <mc:AlternateContent>
          <mc:Choice Requires="wpg">
            <w:drawing>
              <wp:inline distT="114300" distB="114300" distL="114300" distR="114300">
                <wp:extent cx="3838575" cy="1265555"/>
                <wp:effectExtent l="0" t="0" r="0" b="10795"/>
                <wp:docPr id="35" name="Group 35"/>
                <wp:cNvGraphicFramePr/>
                <a:graphic xmlns:a="http://schemas.openxmlformats.org/drawingml/2006/main">
                  <a:graphicData uri="http://schemas.microsoft.com/office/word/2010/wordprocessingGroup">
                    <wpg:wgp>
                      <wpg:cNvGrpSpPr/>
                      <wpg:grpSpPr>
                        <a:xfrm>
                          <a:off x="0" y="0"/>
                          <a:ext cx="3838837" cy="1266142"/>
                          <a:chOff x="1284150" y="575900"/>
                          <a:chExt cx="4099979" cy="1344450"/>
                        </a:xfrm>
                      </wpg:grpSpPr>
                      <wps:wsp>
                        <wps:cNvPr id="3" name="Shape 3"/>
                        <wps:cNvSpPr/>
                        <wps:spPr>
                          <a:xfrm>
                            <a:off x="1505525" y="907250"/>
                            <a:ext cx="934200" cy="1013100"/>
                          </a:xfrm>
                          <a:prstGeom prst="cube">
                            <a:avLst>
                              <a:gd name="adj" fmla="val 25000"/>
                            </a:avLst>
                          </a:prstGeom>
                          <a:solidFill>
                            <a:srgbClr val="CFE2F3"/>
                          </a:solidFill>
                          <a:ln w="9525" cap="flat" cmpd="sng">
                            <a:solidFill>
                              <a:srgbClr val="000000"/>
                            </a:solidFill>
                            <a:prstDash val="solid"/>
                            <a:round/>
                            <a:headEnd type="none" w="sm" len="sm"/>
                            <a:tailEnd type="none" w="sm" len="sm"/>
                          </a:ln>
                        </wps:spPr>
                        <wps:txbx>
                          <w:txbxContent>
                            <w:p>
                              <w:pPr>
                                <w:spacing w:after="0"/>
                              </w:pPr>
                            </w:p>
                          </w:txbxContent>
                        </wps:txbx>
                        <wps:bodyPr spcFirstLastPara="1" wrap="square" lIns="91425" tIns="91425" rIns="91425" bIns="91425" anchor="ctr" anchorCtr="0">
                          <a:noAutofit/>
                        </wps:bodyPr>
                      </wps:wsp>
                      <wps:wsp>
                        <wps:cNvPr id="4" name="Shape 4"/>
                        <wps:cNvSpPr/>
                        <wps:spPr>
                          <a:xfrm>
                            <a:off x="3870700" y="907250"/>
                            <a:ext cx="934200" cy="1013100"/>
                          </a:xfrm>
                          <a:prstGeom prst="cube">
                            <a:avLst>
                              <a:gd name="adj" fmla="val 25000"/>
                            </a:avLst>
                          </a:prstGeom>
                          <a:solidFill>
                            <a:srgbClr val="CFE2F3"/>
                          </a:solidFill>
                          <a:ln w="9525" cap="flat" cmpd="sng">
                            <a:solidFill>
                              <a:srgbClr val="000000"/>
                            </a:solidFill>
                            <a:prstDash val="solid"/>
                            <a:round/>
                            <a:headEnd type="none" w="sm" len="sm"/>
                            <a:tailEnd type="none" w="sm" len="sm"/>
                          </a:ln>
                        </wps:spPr>
                        <wps:txbx>
                          <w:txbxContent>
                            <w:p>
                              <w:pPr>
                                <w:spacing w:after="0"/>
                              </w:pPr>
                            </w:p>
                          </w:txbxContent>
                        </wps:txbx>
                        <wps:bodyPr spcFirstLastPara="1" wrap="square" lIns="91425" tIns="91425" rIns="91425" bIns="91425" anchor="ctr" anchorCtr="0">
                          <a:noAutofit/>
                        </wps:bodyPr>
                      </wps:wsp>
                      <wps:wsp>
                        <wps:cNvPr id="1" name="Straight Arrow Connector 1"/>
                        <wps:cNvCnPr/>
                        <wps:spPr>
                          <a:xfrm>
                            <a:off x="2206175" y="1530575"/>
                            <a:ext cx="1664400" cy="0"/>
                          </a:xfrm>
                          <a:prstGeom prst="straightConnector1">
                            <a:avLst/>
                          </a:prstGeom>
                          <a:noFill/>
                          <a:ln w="9525" cap="flat" cmpd="sng">
                            <a:solidFill>
                              <a:srgbClr val="000000"/>
                            </a:solidFill>
                            <a:prstDash val="solid"/>
                            <a:round/>
                            <a:headEnd type="none" w="med" len="med"/>
                            <a:tailEnd type="none" w="med" len="med"/>
                          </a:ln>
                        </wps:spPr>
                        <wps:bodyPr/>
                      </wps:wsp>
                      <wps:wsp>
                        <wps:cNvPr id="7" name="Shape 7"/>
                        <wps:cNvSpPr txBox="1"/>
                        <wps:spPr>
                          <a:xfrm>
                            <a:off x="1387500" y="1222776"/>
                            <a:ext cx="933845" cy="407903"/>
                          </a:xfrm>
                          <a:prstGeom prst="rect">
                            <a:avLst/>
                          </a:prstGeom>
                          <a:noFill/>
                          <a:ln>
                            <a:noFill/>
                          </a:ln>
                        </wps:spPr>
                        <wps:txbx>
                          <w:txbxContent>
                            <w:p>
                              <w:pPr>
                                <w:spacing w:after="0"/>
                                <w:jc w:val="center"/>
                              </w:pPr>
                            </w:p>
                          </w:txbxContent>
                        </wps:txbx>
                        <wps:bodyPr spcFirstLastPara="1" wrap="square" lIns="91425" tIns="91425" rIns="91425" bIns="91425" anchor="t" anchorCtr="0">
                          <a:spAutoFit/>
                        </wps:bodyPr>
                      </wps:wsp>
                      <wps:wsp>
                        <wps:cNvPr id="8" name="Shape 8"/>
                        <wps:cNvSpPr txBox="1"/>
                        <wps:spPr>
                          <a:xfrm>
                            <a:off x="3742863" y="1222775"/>
                            <a:ext cx="933871" cy="628399"/>
                          </a:xfrm>
                          <a:prstGeom prst="rect">
                            <a:avLst/>
                          </a:prstGeom>
                          <a:noFill/>
                          <a:ln>
                            <a:noFill/>
                          </a:ln>
                        </wps:spPr>
                        <wps:txbx>
                          <w:txbxContent>
                            <w:p>
                              <w:pPr>
                                <w:spacing w:after="0"/>
                                <w:jc w:val="center"/>
                              </w:pPr>
                              <w:r>
                                <w:rPr>
                                  <w:rFonts w:ascii="Arial" w:hAnsi="Arial" w:eastAsia="Arial" w:cs="Arial"/>
                                  <w:color w:val="000000"/>
                                  <w:sz w:val="28"/>
                                </w:rPr>
                                <w:t>Snort</w:t>
                              </w:r>
                            </w:p>
                            <w:p>
                              <w:pPr>
                                <w:spacing w:after="0"/>
                                <w:jc w:val="center"/>
                              </w:pPr>
                              <w:r>
                                <w:rPr>
                                  <w:rFonts w:ascii="Arial" w:hAnsi="Arial" w:eastAsia="Arial" w:cs="Arial"/>
                                  <w:color w:val="000000"/>
                                  <w:sz w:val="28"/>
                                </w:rPr>
                                <w:t>server</w:t>
                              </w:r>
                            </w:p>
                          </w:txbxContent>
                        </wps:txbx>
                        <wps:bodyPr spcFirstLastPara="1" wrap="square" lIns="91425" tIns="91425" rIns="91425" bIns="91425" anchor="t" anchorCtr="0">
                          <a:spAutoFit/>
                        </wps:bodyPr>
                      </wps:wsp>
                      <wps:wsp>
                        <wps:cNvPr id="2" name="Straight Arrow Connector 2"/>
                        <wps:cNvCnPr/>
                        <wps:spPr>
                          <a:xfrm>
                            <a:off x="3742863" y="1530575"/>
                            <a:ext cx="0" cy="0"/>
                          </a:xfrm>
                          <a:prstGeom prst="straightConnector1">
                            <a:avLst/>
                          </a:prstGeom>
                          <a:noFill/>
                          <a:ln w="9525" cap="flat" cmpd="sng">
                            <a:solidFill>
                              <a:srgbClr val="000000"/>
                            </a:solidFill>
                            <a:prstDash val="solid"/>
                            <a:round/>
                            <a:headEnd type="none" w="med" len="med"/>
                            <a:tailEnd type="triangle" w="med" len="med"/>
                          </a:ln>
                        </wps:spPr>
                        <wps:bodyPr/>
                      </wps:wsp>
                      <wps:wsp>
                        <wps:cNvPr id="19" name="Shape 19"/>
                        <wps:cNvSpPr txBox="1"/>
                        <wps:spPr>
                          <a:xfrm>
                            <a:off x="1284150" y="1222775"/>
                            <a:ext cx="1140720" cy="628399"/>
                          </a:xfrm>
                          <a:prstGeom prst="rect">
                            <a:avLst/>
                          </a:prstGeom>
                          <a:noFill/>
                          <a:ln>
                            <a:noFill/>
                          </a:ln>
                        </wps:spPr>
                        <wps:txbx>
                          <w:txbxContent>
                            <w:p>
                              <w:pPr>
                                <w:spacing w:after="0"/>
                                <w:jc w:val="center"/>
                              </w:pPr>
                              <w:r>
                                <w:rPr>
                                  <w:rFonts w:ascii="Arial" w:hAnsi="Arial" w:eastAsia="Arial" w:cs="Arial"/>
                                  <w:color w:val="000000"/>
                                  <w:sz w:val="28"/>
                                </w:rPr>
                                <w:t xml:space="preserve">Kali </w:t>
                              </w:r>
                            </w:p>
                            <w:p>
                              <w:pPr>
                                <w:spacing w:after="0"/>
                                <w:jc w:val="center"/>
                              </w:pPr>
                              <w:r>
                                <w:rPr>
                                  <w:rFonts w:ascii="Arial" w:hAnsi="Arial" w:eastAsia="Arial" w:cs="Arial"/>
                                  <w:color w:val="000000"/>
                                  <w:sz w:val="28"/>
                                </w:rPr>
                                <w:t>Linux</w:t>
                              </w:r>
                            </w:p>
                          </w:txbxContent>
                        </wps:txbx>
                        <wps:bodyPr spcFirstLastPara="1" wrap="square" lIns="91425" tIns="91425" rIns="91425" bIns="91425" anchor="t" anchorCtr="0">
                          <a:spAutoFit/>
                        </wps:bodyPr>
                      </wps:wsp>
                      <wps:wsp>
                        <wps:cNvPr id="20" name="Shape 20"/>
                        <wps:cNvSpPr txBox="1"/>
                        <wps:spPr>
                          <a:xfrm>
                            <a:off x="3997225" y="575900"/>
                            <a:ext cx="1386904" cy="411291"/>
                          </a:xfrm>
                          <a:prstGeom prst="rect">
                            <a:avLst/>
                          </a:prstGeom>
                          <a:noFill/>
                          <a:ln>
                            <a:noFill/>
                          </a:ln>
                        </wps:spPr>
                        <wps:txbx>
                          <w:txbxContent>
                            <w:p>
                              <w:pPr>
                                <w:spacing w:after="0"/>
                              </w:pPr>
                              <w:r>
                                <w:rPr>
                                  <w:rFonts w:ascii="Arial" w:hAnsi="Arial" w:eastAsia="Arial" w:cs="Arial"/>
                                  <w:color w:val="000000"/>
                                  <w:sz w:val="28"/>
                                </w:rPr>
                                <w:t>Ubuntu</w:t>
                              </w:r>
                            </w:p>
                          </w:txbxContent>
                        </wps:txbx>
                        <wps:bodyPr spcFirstLastPara="1" wrap="square" lIns="91425" tIns="91425" rIns="91425" bIns="91425" anchor="t" anchorCtr="0">
                          <a:spAutoFit/>
                        </wps:bodyPr>
                      </wps:wsp>
                      <wps:wsp>
                        <wps:cNvPr id="37" name="Shape 37"/>
                        <wps:cNvSpPr txBox="1"/>
                        <wps:spPr>
                          <a:xfrm>
                            <a:off x="2572463" y="1213700"/>
                            <a:ext cx="1165221" cy="411291"/>
                          </a:xfrm>
                          <a:prstGeom prst="rect">
                            <a:avLst/>
                          </a:prstGeom>
                          <a:noFill/>
                          <a:ln>
                            <a:noFill/>
                          </a:ln>
                        </wps:spPr>
                        <wps:txbx>
                          <w:txbxContent>
                            <w:p>
                              <w:pPr>
                                <w:spacing w:after="0"/>
                              </w:pPr>
                              <w:r>
                                <w:rPr>
                                  <w:rFonts w:ascii="Arial" w:hAnsi="Arial" w:eastAsia="Arial" w:cs="Arial"/>
                                  <w:color w:val="000000"/>
                                  <w:sz w:val="28"/>
                                </w:rPr>
                                <w:t>ping/nmap</w:t>
                              </w:r>
                            </w:p>
                          </w:txbxContent>
                        </wps:txbx>
                        <wps:bodyPr spcFirstLastPara="1" wrap="square" lIns="91425" tIns="91425" rIns="91425" bIns="91425" anchor="t" anchorCtr="0">
                          <a:spAutoFit/>
                        </wps:bodyPr>
                      </wps:wsp>
                    </wpg:wgp>
                  </a:graphicData>
                </a:graphic>
              </wp:inline>
            </w:drawing>
          </mc:Choice>
          <mc:Fallback>
            <w:pict>
              <v:group id="_x0000_s1026" o:spid="_x0000_s1026" o:spt="203" style="height:99.65pt;width:302.25pt;" coordorigin="1284150,575900" coordsize="4099979,1344450" o:gfxdata="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">
                <o:lock v:ext="edit" aspectratio="f"/>
                <v:shape id="Shape 3" o:spid="_x0000_s1026" o:spt="16" type="#_x0000_t16" style="position:absolute;left:1505525;top:907250;height:1013100;width:934200;v-text-anchor:middle;" fillcolor="#CFE2F3" filled="t" stroked="t" coordsize="21600,21600" o:gfxdata="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0ogU3twAAANoAAAAP&#10;AAAAAAAAAAEAIAAAACIAAABkcnMvZG93bnJldi54bWxQSwECFAAUAAAACACHTuJAMy8FnjsAAAA5&#10;AAAAEAAAAAAAAAABACAAAAAGAQAAZHJzL3NoYXBleG1sLnhtbFBLBQYAAAAABgAGAFsBAACwAwAA&#10;AAA=&#10;" adj="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after="0"/>
                        </w:pPr>
                      </w:p>
                    </w:txbxContent>
                  </v:textbox>
                </v:shape>
                <v:shape id="Shape 4" o:spid="_x0000_s1026" o:spt="16" type="#_x0000_t16" style="position:absolute;left:3870700;top:907250;height:1013100;width:934200;v-text-anchor:middle;" fillcolor="#CFE2F3" filled="t" stroked="t" coordsize="21600,21600" o:gfxdata="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7S51DtwAAANoAAAAP&#10;AAAAAAAAAAEAIAAAACIAAABkcnMvZG93bnJldi54bWxQSwECFAAUAAAACACHTuJAMy8FnjsAAAA5&#10;AAAAEAAAAAAAAAABACAAAAAGAQAAZHJzL3NoYXBleG1sLnhtbFBLBQYAAAAABgAGAFsBAACwAwAA&#10;AAA=&#10;" adj="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after="0"/>
                        </w:pPr>
                      </w:p>
                    </w:txbxContent>
                  </v:textbox>
                </v:shape>
                <v:shape id="_x0000_s1026" o:spid="_x0000_s1026" o:spt="32" type="#_x0000_t32" style="position:absolute;left:2206175;top:1530575;height:0;width:1664400;" filled="f" stroked="t" coordsize="21600,21600" o:gfxdata="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euqVbgAAADaAAAA&#10;DwAAAAAAAAABACAAAAAiAAAAZHJzL2Rvd25yZXYueG1sUEsBAhQAFAAAAAgAh07iQDMvBZ47AAAA&#10;OQAAABAAAAAAAAAAAQAgAAAABwEAAGRycy9zaGFwZXhtbC54bWxQSwUGAAAAAAYABgBbAQAAsQMA&#10;AAAA&#10;">
                  <v:fill on="f" focussize="0,0"/>
                  <v:stroke color="#000000" joinstyle="round"/>
                  <v:imagedata o:title=""/>
                  <o:lock v:ext="edit" aspectratio="f"/>
                </v:shape>
                <v:shape id="Shape 7" o:spid="_x0000_s1026" o:spt="202" type="#_x0000_t202" style="position:absolute;left:1387500;top:1222776;height:407903;width:933845;" filled="f" stroked="f" coordsize="21600,21600" o:gfxdata="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QavQAA&#10;ANo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style="mso-fit-shape-to-text:t;">
                    <w:txbxContent>
                      <w:p>
                        <w:pPr>
                          <w:spacing w:after="0"/>
                          <w:jc w:val="center"/>
                        </w:pPr>
                      </w:p>
                    </w:txbxContent>
                  </v:textbox>
                </v:shape>
                <v:shape id="Shape 8" o:spid="_x0000_s1026" o:spt="202" type="#_x0000_t202" style="position:absolute;left:3742863;top:1222775;height:628399;width:933871;" filled="f" stroked="f" coordsize="21600,21600" o:gfxdata="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PAGBotwAAANoAAAAP&#10;AAAAAAAAAAEAIAAAACIAAABkcnMvZG93bnJldi54bWxQSwECFAAUAAAACACHTuJAMy8FnjsAAAA5&#10;AAAAEAAAAAAAAAABACAAAAAGAQAAZHJzL3NoYXBleG1sLnhtbFBLBQYAAAAABgAGAFsBAACwAwAA&#10;AAA=&#10;">
                  <v:fill on="f" focussize="0,0"/>
                  <v:stroke on="f"/>
                  <v:imagedata o:title=""/>
                  <o:lock v:ext="edit" aspectratio="f"/>
                  <v:textbox inset="7.1988188976378pt,7.1988188976378pt,7.1988188976378pt,7.1988188976378pt" style="mso-fit-shape-to-text:t;">
                    <w:txbxContent>
                      <w:p>
                        <w:pPr>
                          <w:spacing w:after="0"/>
                          <w:jc w:val="center"/>
                        </w:pPr>
                        <w:r>
                          <w:rPr>
                            <w:rFonts w:ascii="Arial" w:hAnsi="Arial" w:eastAsia="Arial" w:cs="Arial"/>
                            <w:color w:val="000000"/>
                            <w:sz w:val="28"/>
                          </w:rPr>
                          <w:t>Snort</w:t>
                        </w:r>
                      </w:p>
                      <w:p>
                        <w:pPr>
                          <w:spacing w:after="0"/>
                          <w:jc w:val="center"/>
                        </w:pPr>
                        <w:r>
                          <w:rPr>
                            <w:rFonts w:ascii="Arial" w:hAnsi="Arial" w:eastAsia="Arial" w:cs="Arial"/>
                            <w:color w:val="000000"/>
                            <w:sz w:val="28"/>
                          </w:rPr>
                          <w:t>server</w:t>
                        </w:r>
                      </w:p>
                    </w:txbxContent>
                  </v:textbox>
                </v:shape>
                <v:shape id="_x0000_s1026" o:spid="_x0000_s1026" o:spt="32" type="#_x0000_t32" style="position:absolute;left:3742863;top:1530575;height:0;width:0;" filled="f" stroked="t" coordsize="21600,21600" o:gfxdata="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cQ6K8AAAA&#10;2g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Shape 19" o:spid="_x0000_s1026" o:spt="202" type="#_x0000_t202" style="position:absolute;left:1284150;top:1222775;height:628399;width:1140720;" filled="f" stroked="f" coordsize="21600,21600" o:gfxdata="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1Zo5bsAAADb&#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style="mso-fit-shape-to-text:t;">
                    <w:txbxContent>
                      <w:p>
                        <w:pPr>
                          <w:spacing w:after="0"/>
                          <w:jc w:val="center"/>
                        </w:pPr>
                        <w:r>
                          <w:rPr>
                            <w:rFonts w:ascii="Arial" w:hAnsi="Arial" w:eastAsia="Arial" w:cs="Arial"/>
                            <w:color w:val="000000"/>
                            <w:sz w:val="28"/>
                          </w:rPr>
                          <w:t xml:space="preserve">Kali </w:t>
                        </w:r>
                      </w:p>
                      <w:p>
                        <w:pPr>
                          <w:spacing w:after="0"/>
                          <w:jc w:val="center"/>
                        </w:pPr>
                        <w:r>
                          <w:rPr>
                            <w:rFonts w:ascii="Arial" w:hAnsi="Arial" w:eastAsia="Arial" w:cs="Arial"/>
                            <w:color w:val="000000"/>
                            <w:sz w:val="28"/>
                          </w:rPr>
                          <w:t>Linux</w:t>
                        </w:r>
                      </w:p>
                    </w:txbxContent>
                  </v:textbox>
                </v:shape>
                <v:shape id="Shape 20" o:spid="_x0000_s1026" o:spt="202" type="#_x0000_t202" style="position:absolute;left:3997225;top:575900;height:411291;width:1386904;" filled="f" stroked="f" coordsize="21600,21600" o:gfxdata="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QAC8W5AAAA2wAA&#10;AA8AAAAAAAAAAQAgAAAAIgAAAGRycy9kb3ducmV2LnhtbFBLAQIUABQAAAAIAIdO4kAzLwWeOwAA&#10;ADkAAAAQAAAAAAAAAAEAIAAAAAgBAABkcnMvc2hhcGV4bWwueG1sUEsFBgAAAAAGAAYAWwEAALID&#10;AAAAAA==&#10;">
                  <v:fill on="f" focussize="0,0"/>
                  <v:stroke on="f"/>
                  <v:imagedata o:title=""/>
                  <o:lock v:ext="edit" aspectratio="f"/>
                  <v:textbox inset="7.1988188976378pt,7.1988188976378pt,7.1988188976378pt,7.1988188976378pt" style="mso-fit-shape-to-text:t;">
                    <w:txbxContent>
                      <w:p>
                        <w:pPr>
                          <w:spacing w:after="0"/>
                        </w:pPr>
                        <w:r>
                          <w:rPr>
                            <w:rFonts w:ascii="Arial" w:hAnsi="Arial" w:eastAsia="Arial" w:cs="Arial"/>
                            <w:color w:val="000000"/>
                            <w:sz w:val="28"/>
                          </w:rPr>
                          <w:t>Ubuntu</w:t>
                        </w:r>
                      </w:p>
                    </w:txbxContent>
                  </v:textbox>
                </v:shape>
                <v:shape id="Shape 37" o:spid="_x0000_s1026" o:spt="202" type="#_x0000_t202" style="position:absolute;left:2572463;top:1213700;height:411291;width:1165221;" filled="f" stroked="f" coordsize="21600,21600" o:gfxdata="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jAFbL4A&#10;AADb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style="mso-fit-shape-to-text:t;">
                    <w:txbxContent>
                      <w:p>
                        <w:pPr>
                          <w:spacing w:after="0"/>
                        </w:pPr>
                        <w:r>
                          <w:rPr>
                            <w:rFonts w:ascii="Arial" w:hAnsi="Arial" w:eastAsia="Arial" w:cs="Arial"/>
                            <w:color w:val="000000"/>
                            <w:sz w:val="28"/>
                          </w:rPr>
                          <w:t>ping/nmap</w:t>
                        </w:r>
                      </w:p>
                    </w:txbxContent>
                  </v:textbox>
                </v:shape>
                <w10:wrap type="none"/>
                <w10:anchorlock/>
              </v:group>
            </w:pict>
          </mc:Fallback>
        </mc:AlternateContent>
      </w:r>
    </w:p>
    <w:p>
      <w:pPr>
        <w:ind w:left="720"/>
        <w:jc w:val="center"/>
        <w:rPr>
          <w:rFonts w:ascii="Times New Roman" w:hAnsi="Times New Roman"/>
        </w:rPr>
      </w:pPr>
    </w:p>
    <w:p>
      <w:pPr>
        <w:numPr>
          <w:ilvl w:val="0"/>
          <w:numId w:val="11"/>
        </w:numPr>
        <w:ind w:left="1440" w:hanging="360"/>
        <w:rPr>
          <w:rFonts w:ascii="Times New Roman" w:hAnsi="Times New Roman"/>
        </w:rPr>
      </w:pPr>
      <w:r>
        <w:rPr>
          <w:rFonts w:ascii="Times New Roman" w:hAnsi="Times New Roman"/>
        </w:rPr>
        <w:t>I configured the NAT network in VMware's Network Adapter in both Kali and Ubuntu machines.</w:t>
      </w:r>
    </w:p>
    <w:p>
      <w:pPr>
        <w:rPr>
          <w:rFonts w:ascii="Times New Roman" w:hAnsi="Times New Roman"/>
          <w:b/>
        </w:rPr>
      </w:pPr>
    </w:p>
    <w:p>
      <w:pPr>
        <w:rPr>
          <w:rFonts w:ascii="Times New Roman" w:hAnsi="Times New Roman"/>
          <w:b/>
        </w:rPr>
      </w:pPr>
    </w:p>
    <w:p>
      <w:pPr>
        <w:rPr>
          <w:rFonts w:ascii="Times New Roman" w:hAnsi="Times New Roman"/>
          <w:b/>
        </w:rPr>
      </w:pPr>
    </w:p>
    <w:p>
      <w:pPr>
        <w:ind w:firstLine="720"/>
        <w:outlineLvl w:val="2"/>
        <w:rPr>
          <w:rFonts w:ascii="Times New Roman" w:hAnsi="Times New Roman"/>
          <w:b/>
        </w:rPr>
      </w:pPr>
      <w:bookmarkStart w:id="9" w:name="_Toc29808"/>
      <w:r>
        <w:rPr>
          <w:rFonts w:ascii="Times New Roman" w:hAnsi="Times New Roman"/>
          <w:b/>
        </w:rPr>
        <w:t>In advanced model:</w:t>
      </w:r>
      <w:bookmarkEnd w:id="9"/>
    </w:p>
    <w:p>
      <w:pPr>
        <w:rPr>
          <w:rFonts w:ascii="Times New Roman" w:hAnsi="Times New Roman"/>
          <w:b/>
        </w:rPr>
      </w:pPr>
    </w:p>
    <w:p>
      <w:pPr>
        <w:ind w:left="720"/>
        <w:jc w:val="both"/>
        <w:rPr>
          <w:rFonts w:ascii="Times New Roman" w:hAnsi="Times New Roman"/>
        </w:rPr>
      </w:pPr>
      <w:r>
        <w:rPr>
          <w:rFonts w:ascii="Times New Roman" w:hAnsi="Times New Roman"/>
        </w:rPr>
        <w:t xml:space="preserve">                 </w:t>
      </w:r>
    </w:p>
    <w:p>
      <w:pPr>
        <w:ind w:left="720"/>
        <w:jc w:val="both"/>
        <w:rPr>
          <w:rFonts w:ascii="Times New Roman" w:hAnsi="Times New Roman"/>
        </w:rPr>
      </w:pPr>
      <w:r>
        <w:rPr>
          <w:rFonts w:ascii="Times New Roman" w:hAnsi="Times New Roman"/>
        </w:rPr>
        <mc:AlternateContent>
          <mc:Choice Requires="wpg">
            <w:drawing>
              <wp:inline distT="114300" distB="114300" distL="114300" distR="114300">
                <wp:extent cx="4531360" cy="2605405"/>
                <wp:effectExtent l="0" t="0" r="0" b="0"/>
                <wp:docPr id="31" name="Group 31"/>
                <wp:cNvGraphicFramePr/>
                <a:graphic xmlns:a="http://schemas.openxmlformats.org/drawingml/2006/main">
                  <a:graphicData uri="http://schemas.microsoft.com/office/word/2010/wordprocessingGroup">
                    <wpg:wgp>
                      <wpg:cNvGrpSpPr/>
                      <wpg:grpSpPr>
                        <a:xfrm>
                          <a:off x="0" y="0"/>
                          <a:ext cx="4531360" cy="2605405"/>
                          <a:chOff x="1387500" y="575900"/>
                          <a:chExt cx="3874993" cy="2354155"/>
                        </a:xfrm>
                      </wpg:grpSpPr>
                      <wps:wsp>
                        <wps:cNvPr id="5" name="Shape 3"/>
                        <wps:cNvSpPr/>
                        <wps:spPr>
                          <a:xfrm>
                            <a:off x="1505525" y="907250"/>
                            <a:ext cx="934200" cy="1013100"/>
                          </a:xfrm>
                          <a:prstGeom prst="cube">
                            <a:avLst>
                              <a:gd name="adj" fmla="val 25000"/>
                            </a:avLst>
                          </a:prstGeom>
                          <a:solidFill>
                            <a:srgbClr val="CFE2F3"/>
                          </a:solidFill>
                          <a:ln w="9525" cap="flat" cmpd="sng">
                            <a:solidFill>
                              <a:srgbClr val="000000"/>
                            </a:solidFill>
                            <a:prstDash val="solid"/>
                            <a:round/>
                            <a:headEnd type="none" w="sm" len="sm"/>
                            <a:tailEnd type="none" w="sm" len="sm"/>
                          </a:ln>
                        </wps:spPr>
                        <wps:txbx>
                          <w:txbxContent>
                            <w:p>
                              <w:pPr>
                                <w:spacing w:after="0"/>
                              </w:pPr>
                            </w:p>
                          </w:txbxContent>
                        </wps:txbx>
                        <wps:bodyPr spcFirstLastPara="1" wrap="square" lIns="91425" tIns="91425" rIns="91425" bIns="91425" anchor="ctr" anchorCtr="0">
                          <a:noAutofit/>
                        </wps:bodyPr>
                      </wps:wsp>
                      <wps:wsp>
                        <wps:cNvPr id="6" name="Shape 4"/>
                        <wps:cNvSpPr/>
                        <wps:spPr>
                          <a:xfrm>
                            <a:off x="2887250" y="907250"/>
                            <a:ext cx="934200" cy="1013100"/>
                          </a:xfrm>
                          <a:prstGeom prst="cube">
                            <a:avLst>
                              <a:gd name="adj" fmla="val 25000"/>
                            </a:avLst>
                          </a:prstGeom>
                          <a:solidFill>
                            <a:srgbClr val="CFE2F3"/>
                          </a:solidFill>
                          <a:ln w="9525" cap="flat" cmpd="sng">
                            <a:solidFill>
                              <a:srgbClr val="000000"/>
                            </a:solidFill>
                            <a:prstDash val="solid"/>
                            <a:round/>
                            <a:headEnd type="none" w="sm" len="sm"/>
                            <a:tailEnd type="none" w="sm" len="sm"/>
                          </a:ln>
                        </wps:spPr>
                        <wps:txbx>
                          <w:txbxContent>
                            <w:p>
                              <w:pPr>
                                <w:spacing w:after="0"/>
                              </w:pPr>
                            </w:p>
                          </w:txbxContent>
                        </wps:txbx>
                        <wps:bodyPr spcFirstLastPara="1" wrap="square" lIns="91425" tIns="91425" rIns="91425" bIns="91425" anchor="ctr" anchorCtr="0">
                          <a:noAutofit/>
                        </wps:bodyPr>
                      </wps:wsp>
                      <wps:wsp>
                        <wps:cNvPr id="9" name="Shape 5"/>
                        <wps:cNvSpPr/>
                        <wps:spPr>
                          <a:xfrm>
                            <a:off x="4268975" y="907250"/>
                            <a:ext cx="934200" cy="1013100"/>
                          </a:xfrm>
                          <a:prstGeom prst="cube">
                            <a:avLst>
                              <a:gd name="adj" fmla="val 25000"/>
                            </a:avLst>
                          </a:prstGeom>
                          <a:solidFill>
                            <a:srgbClr val="CFE2F3"/>
                          </a:solidFill>
                          <a:ln w="9525" cap="flat" cmpd="sng">
                            <a:solidFill>
                              <a:srgbClr val="000000"/>
                            </a:solidFill>
                            <a:prstDash val="solid"/>
                            <a:round/>
                            <a:headEnd type="none" w="sm" len="sm"/>
                            <a:tailEnd type="none" w="sm" len="sm"/>
                          </a:ln>
                        </wps:spPr>
                        <wps:txbx>
                          <w:txbxContent>
                            <w:p>
                              <w:pPr>
                                <w:spacing w:after="0"/>
                              </w:pPr>
                            </w:p>
                          </w:txbxContent>
                        </wps:txbx>
                        <wps:bodyPr spcFirstLastPara="1" wrap="square" lIns="91425" tIns="91425" rIns="91425" bIns="91425" anchor="ctr" anchorCtr="0">
                          <a:noAutofit/>
                        </wps:bodyPr>
                      </wps:wsp>
                      <wps:wsp>
                        <wps:cNvPr id="10" name="Straight Arrow Connector 10"/>
                        <wps:cNvCnPr/>
                        <wps:spPr>
                          <a:xfrm>
                            <a:off x="2206175" y="1530575"/>
                            <a:ext cx="681000" cy="0"/>
                          </a:xfrm>
                          <a:prstGeom prst="straightConnector1">
                            <a:avLst/>
                          </a:prstGeom>
                          <a:noFill/>
                          <a:ln w="9525" cap="flat" cmpd="sng">
                            <a:solidFill>
                              <a:srgbClr val="000000"/>
                            </a:solidFill>
                            <a:prstDash val="solid"/>
                            <a:round/>
                            <a:headEnd type="none" w="med" len="med"/>
                            <a:tailEnd type="none" w="med" len="med"/>
                          </a:ln>
                        </wps:spPr>
                        <wps:bodyPr/>
                      </wps:wsp>
                      <wps:wsp>
                        <wps:cNvPr id="11" name="Shape 7"/>
                        <wps:cNvSpPr txBox="1"/>
                        <wps:spPr>
                          <a:xfrm>
                            <a:off x="1387500" y="1222948"/>
                            <a:ext cx="933920" cy="596459"/>
                          </a:xfrm>
                          <a:prstGeom prst="rect">
                            <a:avLst/>
                          </a:prstGeom>
                          <a:noFill/>
                          <a:ln>
                            <a:noFill/>
                          </a:ln>
                        </wps:spPr>
                        <wps:txbx>
                          <w:txbxContent>
                            <w:p>
                              <w:pPr>
                                <w:spacing w:after="0"/>
                                <w:jc w:val="center"/>
                              </w:pPr>
                              <w:r>
                                <w:rPr>
                                  <w:rFonts w:ascii="Arial" w:hAnsi="Arial" w:eastAsia="Arial" w:cs="Arial"/>
                                  <w:color w:val="000000"/>
                                  <w:sz w:val="28"/>
                                </w:rPr>
                                <w:t>DVWA</w:t>
                              </w:r>
                            </w:p>
                            <w:p>
                              <w:pPr>
                                <w:spacing w:after="0"/>
                                <w:jc w:val="center"/>
                              </w:pPr>
                              <w:r>
                                <w:rPr>
                                  <w:rFonts w:ascii="Arial" w:hAnsi="Arial" w:eastAsia="Arial" w:cs="Arial"/>
                                  <w:color w:val="000000"/>
                                  <w:sz w:val="28"/>
                                </w:rPr>
                                <w:t>Web</w:t>
                              </w:r>
                            </w:p>
                          </w:txbxContent>
                        </wps:txbx>
                        <wps:bodyPr spcFirstLastPara="1" wrap="square" lIns="91425" tIns="91425" rIns="91425" bIns="91425" anchor="t" anchorCtr="0">
                          <a:noAutofit/>
                        </wps:bodyPr>
                      </wps:wsp>
                      <wps:wsp>
                        <wps:cNvPr id="12" name="Shape 8"/>
                        <wps:cNvSpPr txBox="1"/>
                        <wps:spPr>
                          <a:xfrm>
                            <a:off x="2759413" y="1222775"/>
                            <a:ext cx="933914" cy="596297"/>
                          </a:xfrm>
                          <a:prstGeom prst="rect">
                            <a:avLst/>
                          </a:prstGeom>
                          <a:noFill/>
                          <a:ln>
                            <a:noFill/>
                          </a:ln>
                        </wps:spPr>
                        <wps:txbx>
                          <w:txbxContent>
                            <w:p>
                              <w:pPr>
                                <w:spacing w:after="0"/>
                                <w:jc w:val="center"/>
                              </w:pPr>
                              <w:r>
                                <w:rPr>
                                  <w:rFonts w:ascii="Arial" w:hAnsi="Arial" w:eastAsia="Arial" w:cs="Arial"/>
                                  <w:color w:val="000000"/>
                                  <w:sz w:val="28"/>
                                </w:rPr>
                                <w:t>Snort</w:t>
                              </w:r>
                            </w:p>
                            <w:p>
                              <w:pPr>
                                <w:spacing w:after="0"/>
                                <w:jc w:val="center"/>
                              </w:pPr>
                              <w:r>
                                <w:rPr>
                                  <w:rFonts w:ascii="Arial" w:hAnsi="Arial" w:eastAsia="Arial" w:cs="Arial"/>
                                  <w:color w:val="000000"/>
                                  <w:sz w:val="28"/>
                                </w:rPr>
                                <w:t>server</w:t>
                              </w:r>
                            </w:p>
                          </w:txbxContent>
                        </wps:txbx>
                        <wps:bodyPr spcFirstLastPara="1" wrap="square" lIns="91425" tIns="91425" rIns="91425" bIns="91425" anchor="t" anchorCtr="0">
                          <a:noAutofit/>
                        </wps:bodyPr>
                      </wps:wsp>
                      <wps:wsp>
                        <wps:cNvPr id="13" name="Shape 9"/>
                        <wps:cNvSpPr txBox="1"/>
                        <wps:spPr>
                          <a:xfrm>
                            <a:off x="4131350" y="1222775"/>
                            <a:ext cx="933914" cy="596297"/>
                          </a:xfrm>
                          <a:prstGeom prst="rect">
                            <a:avLst/>
                          </a:prstGeom>
                          <a:noFill/>
                          <a:ln>
                            <a:noFill/>
                          </a:ln>
                        </wps:spPr>
                        <wps:txbx>
                          <w:txbxContent>
                            <w:p>
                              <w:pPr>
                                <w:spacing w:after="0"/>
                                <w:jc w:val="center"/>
                              </w:pPr>
                              <w:r>
                                <w:rPr>
                                  <w:rFonts w:ascii="Arial" w:hAnsi="Arial" w:eastAsia="Arial" w:cs="Arial"/>
                                  <w:color w:val="000000"/>
                                  <w:sz w:val="28"/>
                                </w:rPr>
                                <w:t>Web</w:t>
                              </w:r>
                            </w:p>
                            <w:p>
                              <w:pPr>
                                <w:spacing w:after="0"/>
                                <w:jc w:val="center"/>
                              </w:pPr>
                              <w:r>
                                <w:rPr>
                                  <w:rFonts w:ascii="Arial" w:hAnsi="Arial" w:eastAsia="Arial" w:cs="Arial"/>
                                  <w:color w:val="000000"/>
                                  <w:sz w:val="28"/>
                                </w:rPr>
                                <w:t>Server</w:t>
                              </w:r>
                            </w:p>
                          </w:txbxContent>
                        </wps:txbx>
                        <wps:bodyPr spcFirstLastPara="1" wrap="square" lIns="91425" tIns="91425" rIns="91425" bIns="91425" anchor="t" anchorCtr="0">
                          <a:noAutofit/>
                        </wps:bodyPr>
                      </wps:wsp>
                      <wps:wsp>
                        <wps:cNvPr id="14" name="Straight Arrow Connector 14"/>
                        <wps:cNvCnPr/>
                        <wps:spPr>
                          <a:xfrm>
                            <a:off x="2759413" y="1530575"/>
                            <a:ext cx="0" cy="0"/>
                          </a:xfrm>
                          <a:prstGeom prst="straightConnector1">
                            <a:avLst/>
                          </a:prstGeom>
                          <a:noFill/>
                          <a:ln w="9525" cap="flat" cmpd="sng">
                            <a:solidFill>
                              <a:srgbClr val="000000"/>
                            </a:solidFill>
                            <a:prstDash val="solid"/>
                            <a:round/>
                            <a:headEnd type="none" w="med" len="med"/>
                            <a:tailEnd type="triangle" w="med" len="med"/>
                          </a:ln>
                        </wps:spPr>
                        <wps:bodyPr/>
                      </wps:wsp>
                      <wps:wsp>
                        <wps:cNvPr id="15" name="Straight Arrow Connector 15"/>
                        <wps:cNvCnPr/>
                        <wps:spPr>
                          <a:xfrm rot="10800000">
                            <a:off x="3693650" y="1530575"/>
                            <a:ext cx="437700" cy="0"/>
                          </a:xfrm>
                          <a:prstGeom prst="straightConnector1">
                            <a:avLst/>
                          </a:prstGeom>
                          <a:noFill/>
                          <a:ln w="9525" cap="flat" cmpd="sng">
                            <a:solidFill>
                              <a:srgbClr val="000000"/>
                            </a:solidFill>
                            <a:prstDash val="solid"/>
                            <a:round/>
                            <a:headEnd type="none" w="med" len="med"/>
                            <a:tailEnd type="triangle" w="med" len="med"/>
                          </a:ln>
                        </wps:spPr>
                        <wps:bodyPr/>
                      </wps:wsp>
                      <wps:wsp>
                        <wps:cNvPr id="16" name="Straight Arrow Connector 16"/>
                        <wps:cNvCnPr/>
                        <wps:spPr>
                          <a:xfrm>
                            <a:off x="3587975" y="1530575"/>
                            <a:ext cx="681000" cy="0"/>
                          </a:xfrm>
                          <a:prstGeom prst="straightConnector1">
                            <a:avLst/>
                          </a:prstGeom>
                          <a:noFill/>
                          <a:ln w="9525" cap="flat" cmpd="sng">
                            <a:solidFill>
                              <a:srgbClr val="000000"/>
                            </a:solidFill>
                            <a:prstDash val="solid"/>
                            <a:round/>
                            <a:headEnd type="none" w="med" len="med"/>
                            <a:tailEnd type="none" w="med" len="med"/>
                          </a:ln>
                        </wps:spPr>
                        <wps:bodyPr/>
                      </wps:wsp>
                      <wps:wsp>
                        <wps:cNvPr id="17" name="Curved Connector 17"/>
                        <wps:cNvCnPr/>
                        <wps:spPr>
                          <a:xfrm flipH="1">
                            <a:off x="2538013" y="1530575"/>
                            <a:ext cx="221400" cy="1009200"/>
                          </a:xfrm>
                          <a:prstGeom prst="curvedConnector2">
                            <a:avLst/>
                          </a:prstGeom>
                          <a:noFill/>
                          <a:ln w="9525" cap="flat" cmpd="sng">
                            <a:solidFill>
                              <a:srgbClr val="000000"/>
                            </a:solidFill>
                            <a:prstDash val="solid"/>
                            <a:round/>
                            <a:headEnd type="none" w="med" len="med"/>
                            <a:tailEnd type="none" w="med" len="med"/>
                          </a:ln>
                        </wps:spPr>
                        <wps:bodyPr/>
                      </wps:wsp>
                      <wps:wsp>
                        <wps:cNvPr id="18" name="Straight Arrow Connector 18"/>
                        <wps:cNvCnPr/>
                        <wps:spPr>
                          <a:xfrm>
                            <a:off x="2528325" y="2372600"/>
                            <a:ext cx="9900" cy="157500"/>
                          </a:xfrm>
                          <a:prstGeom prst="straightConnector1">
                            <a:avLst/>
                          </a:prstGeom>
                          <a:noFill/>
                          <a:ln w="9525" cap="flat" cmpd="sng">
                            <a:solidFill>
                              <a:srgbClr val="000000"/>
                            </a:solidFill>
                            <a:prstDash val="solid"/>
                            <a:round/>
                            <a:headEnd type="none" w="med" len="med"/>
                            <a:tailEnd type="triangle" w="med" len="med"/>
                          </a:ln>
                        </wps:spPr>
                        <wps:bodyPr/>
                      </wps:wsp>
                      <wps:wsp>
                        <wps:cNvPr id="21" name="Shape 15"/>
                        <wps:cNvSpPr txBox="1"/>
                        <wps:spPr>
                          <a:xfrm>
                            <a:off x="2079575" y="2539775"/>
                            <a:ext cx="933914" cy="390280"/>
                          </a:xfrm>
                          <a:prstGeom prst="rect">
                            <a:avLst/>
                          </a:prstGeom>
                          <a:noFill/>
                          <a:ln>
                            <a:noFill/>
                          </a:ln>
                        </wps:spPr>
                        <wps:txbx>
                          <w:txbxContent>
                            <w:p>
                              <w:pPr>
                                <w:spacing w:after="0"/>
                              </w:pPr>
                              <w:r>
                                <w:rPr>
                                  <w:rFonts w:ascii="Arial" w:hAnsi="Arial" w:eastAsia="Arial" w:cs="Arial"/>
                                  <w:color w:val="000000"/>
                                  <w:sz w:val="28"/>
                                </w:rPr>
                                <w:t>Host only</w:t>
                              </w:r>
                            </w:p>
                          </w:txbxContent>
                        </wps:txbx>
                        <wps:bodyPr spcFirstLastPara="1" wrap="square" lIns="91425" tIns="91425" rIns="91425" bIns="91425" anchor="t" anchorCtr="0">
                          <a:noAutofit/>
                        </wps:bodyPr>
                      </wps:wsp>
                      <wps:wsp>
                        <wps:cNvPr id="22" name="Curved Connector 22"/>
                        <wps:cNvCnPr/>
                        <wps:spPr>
                          <a:xfrm>
                            <a:off x="3693613" y="1530575"/>
                            <a:ext cx="221400" cy="960000"/>
                          </a:xfrm>
                          <a:prstGeom prst="curvedConnector2">
                            <a:avLst/>
                          </a:prstGeom>
                          <a:noFill/>
                          <a:ln w="9525" cap="flat" cmpd="sng">
                            <a:solidFill>
                              <a:srgbClr val="000000"/>
                            </a:solidFill>
                            <a:prstDash val="solid"/>
                            <a:round/>
                            <a:headEnd type="none" w="med" len="med"/>
                            <a:tailEnd type="none" w="med" len="med"/>
                          </a:ln>
                        </wps:spPr>
                        <wps:bodyPr/>
                      </wps:wsp>
                      <wps:wsp>
                        <wps:cNvPr id="23" name="Straight Arrow Connector 23"/>
                        <wps:cNvCnPr/>
                        <wps:spPr>
                          <a:xfrm>
                            <a:off x="3905150" y="2372600"/>
                            <a:ext cx="9900" cy="88500"/>
                          </a:xfrm>
                          <a:prstGeom prst="straightConnector1">
                            <a:avLst/>
                          </a:prstGeom>
                          <a:noFill/>
                          <a:ln w="9525" cap="flat" cmpd="sng">
                            <a:solidFill>
                              <a:srgbClr val="000000"/>
                            </a:solidFill>
                            <a:prstDash val="solid"/>
                            <a:round/>
                            <a:headEnd type="none" w="med" len="med"/>
                            <a:tailEnd type="triangle" w="med" len="med"/>
                          </a:ln>
                        </wps:spPr>
                        <wps:bodyPr/>
                      </wps:wsp>
                      <wps:wsp>
                        <wps:cNvPr id="24" name="Shape 18"/>
                        <wps:cNvSpPr txBox="1"/>
                        <wps:spPr>
                          <a:xfrm>
                            <a:off x="3587975" y="2539775"/>
                            <a:ext cx="1140952" cy="390280"/>
                          </a:xfrm>
                          <a:prstGeom prst="rect">
                            <a:avLst/>
                          </a:prstGeom>
                          <a:noFill/>
                          <a:ln>
                            <a:noFill/>
                          </a:ln>
                        </wps:spPr>
                        <wps:txbx>
                          <w:txbxContent>
                            <w:p>
                              <w:pPr>
                                <w:spacing w:after="0"/>
                              </w:pPr>
                              <w:r>
                                <w:rPr>
                                  <w:rFonts w:ascii="Arial" w:hAnsi="Arial" w:eastAsia="Arial" w:cs="Arial"/>
                                  <w:color w:val="000000"/>
                                  <w:sz w:val="28"/>
                                </w:rPr>
                                <w:t>Bridge</w:t>
                              </w:r>
                            </w:p>
                          </w:txbxContent>
                        </wps:txbx>
                        <wps:bodyPr spcFirstLastPara="1" wrap="square" lIns="91425" tIns="91425" rIns="91425" bIns="91425" anchor="t" anchorCtr="0">
                          <a:noAutofit/>
                        </wps:bodyPr>
                      </wps:wsp>
                      <wps:wsp>
                        <wps:cNvPr id="25" name="Shape 19"/>
                        <wps:cNvSpPr txBox="1"/>
                        <wps:spPr>
                          <a:xfrm>
                            <a:off x="1598850" y="575900"/>
                            <a:ext cx="1140952" cy="390333"/>
                          </a:xfrm>
                          <a:prstGeom prst="rect">
                            <a:avLst/>
                          </a:prstGeom>
                          <a:noFill/>
                          <a:ln>
                            <a:noFill/>
                          </a:ln>
                        </wps:spPr>
                        <wps:txbx>
                          <w:txbxContent>
                            <w:p>
                              <w:pPr>
                                <w:spacing w:after="0"/>
                              </w:pPr>
                              <w:r>
                                <w:rPr>
                                  <w:rFonts w:ascii="Arial" w:hAnsi="Arial" w:eastAsia="Arial" w:cs="Arial"/>
                                  <w:color w:val="000000"/>
                                  <w:sz w:val="28"/>
                                </w:rPr>
                                <w:t>Kali Linux</w:t>
                              </w:r>
                            </w:p>
                          </w:txbxContent>
                        </wps:txbx>
                        <wps:bodyPr spcFirstLastPara="1" wrap="square" lIns="91425" tIns="91425" rIns="91425" bIns="91425" anchor="t" anchorCtr="0">
                          <a:noAutofit/>
                        </wps:bodyPr>
                      </wps:wsp>
                      <wps:wsp>
                        <wps:cNvPr id="26" name="Shape 20"/>
                        <wps:cNvSpPr txBox="1"/>
                        <wps:spPr>
                          <a:xfrm>
                            <a:off x="3013775" y="575900"/>
                            <a:ext cx="1386449" cy="390333"/>
                          </a:xfrm>
                          <a:prstGeom prst="rect">
                            <a:avLst/>
                          </a:prstGeom>
                          <a:noFill/>
                          <a:ln>
                            <a:noFill/>
                          </a:ln>
                        </wps:spPr>
                        <wps:txbx>
                          <w:txbxContent>
                            <w:p>
                              <w:pPr>
                                <w:spacing w:after="0"/>
                              </w:pPr>
                              <w:r>
                                <w:rPr>
                                  <w:rFonts w:ascii="Arial" w:hAnsi="Arial" w:eastAsia="Arial" w:cs="Arial"/>
                                  <w:color w:val="000000"/>
                                  <w:sz w:val="28"/>
                                </w:rPr>
                                <w:t>Ubuntu</w:t>
                              </w:r>
                            </w:p>
                          </w:txbxContent>
                        </wps:txbx>
                        <wps:bodyPr spcFirstLastPara="1" wrap="square" lIns="91425" tIns="91425" rIns="91425" bIns="91425" anchor="t" anchorCtr="0">
                          <a:noAutofit/>
                        </wps:bodyPr>
                      </wps:wsp>
                      <wps:wsp>
                        <wps:cNvPr id="27" name="Shape 21"/>
                        <wps:cNvSpPr txBox="1"/>
                        <wps:spPr>
                          <a:xfrm>
                            <a:off x="4465750" y="575900"/>
                            <a:ext cx="796743" cy="390333"/>
                          </a:xfrm>
                          <a:prstGeom prst="rect">
                            <a:avLst/>
                          </a:prstGeom>
                          <a:noFill/>
                          <a:ln>
                            <a:noFill/>
                          </a:ln>
                        </wps:spPr>
                        <wps:txbx>
                          <w:txbxContent>
                            <w:p>
                              <w:pPr>
                                <w:spacing w:after="0"/>
                              </w:pPr>
                              <w:r>
                                <w:rPr>
                                  <w:rFonts w:ascii="Arial" w:hAnsi="Arial" w:eastAsia="Arial" w:cs="Arial"/>
                                  <w:color w:val="000000"/>
                                  <w:sz w:val="28"/>
                                </w:rPr>
                                <w:t>Internet</w:t>
                              </w:r>
                            </w:p>
                          </w:txbxContent>
                        </wps:txbx>
                        <wps:bodyPr spcFirstLastPara="1" wrap="square" lIns="91425" tIns="91425" rIns="91425" bIns="91425" anchor="t" anchorCtr="0">
                          <a:noAutofit/>
                        </wps:bodyPr>
                      </wps:wsp>
                    </wpg:wgp>
                  </a:graphicData>
                </a:graphic>
              </wp:inline>
            </w:drawing>
          </mc:Choice>
          <mc:Fallback>
            <w:pict>
              <v:group id="_x0000_s1026" o:spid="_x0000_s1026" o:spt="203" style="height:205.15pt;width:356.8pt;" coordorigin="1387500,575900" coordsize="3874993,2354155" o:gfxdata="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">
                <o:lock v:ext="edit" aspectratio="f"/>
                <v:shape id="Shape 3" o:spid="_x0000_s1026" o:spt="16" type="#_x0000_t16" style="position:absolute;left:1505525;top:907250;height:1013100;width:934200;v-text-anchor:middle;" fillcolor="#CFE2F3" filled="t" stroked="t" coordsize="21600,21600" o:gfxdata="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UBzjYtwAAANoAAAAP&#10;AAAAAAAAAAEAIAAAACIAAABkcnMvZG93bnJldi54bWxQSwECFAAUAAAACACHTuJAMy8FnjsAAAA5&#10;AAAAEAAAAAAAAAABACAAAAAGAQAAZHJzL3NoYXBleG1sLnhtbFBLBQYAAAAABgAGAFsBAACwAwAA&#10;AAA=&#10;" adj="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after="0"/>
                        </w:pPr>
                      </w:p>
                    </w:txbxContent>
                  </v:textbox>
                </v:shape>
                <v:shape id="Shape 4" o:spid="_x0000_s1026" o:spt="16" type="#_x0000_t16" style="position:absolute;left:2887250;top:907250;height:1013100;width:934200;v-text-anchor:middle;" fillcolor="#CFE2F3" filled="t" stroked="t" coordsize="21600,21600" o:gfxdata="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k1aavtwAAANoAAAAP&#10;AAAAAAAAAAEAIAAAACIAAABkcnMvZG93bnJldi54bWxQSwECFAAUAAAACACHTuJAMy8FnjsAAAA5&#10;AAAAEAAAAAAAAAABACAAAAAGAQAAZHJzL3NoYXBleG1sLnhtbFBLBQYAAAAABgAGAFsBAACwAwAA&#10;AAA=&#10;" adj="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after="0"/>
                        </w:pPr>
                      </w:p>
                    </w:txbxContent>
                  </v:textbox>
                </v:shape>
                <v:shape id="Shape 5" o:spid="_x0000_s1026" o:spt="16" type="#_x0000_t16" style="position:absolute;left:4268975;top:907250;height:1013100;width:934200;v-text-anchor:middle;" fillcolor="#CFE2F3" filled="t" stroked="t" coordsize="21600,21600" o:gfxdata="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VSjLdtwAAANoAAAAP&#10;AAAAAAAAAAEAIAAAACIAAABkcnMvZG93bnJldi54bWxQSwECFAAUAAAACACHTuJAMy8FnjsAAAA5&#10;AAAAEAAAAAAAAAABACAAAAAGAQAAZHJzL3NoYXBleG1sLnhtbFBLBQYAAAAABgAGAFsBAACwAwAA&#10;AAA=&#10;" adj="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after="0"/>
                        </w:pPr>
                      </w:p>
                    </w:txbxContent>
                  </v:textbox>
                </v:shape>
                <v:shape id="_x0000_s1026" o:spid="_x0000_s1026" o:spt="32" type="#_x0000_t32" style="position:absolute;left:2206175;top:1530575;height:0;width:681000;" filled="f" stroked="t" coordsize="21600,21600" o:gfxdata="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SNZg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Shape 7" o:spid="_x0000_s1026" o:spt="202" type="#_x0000_t202" style="position:absolute;left:1387500;top:1222948;height:596459;width:933920;" filled="f" stroked="f" coordsize="21600,21600" o:gfxdata="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oLJgL4A&#10;AADb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after="0"/>
                          <w:jc w:val="center"/>
                        </w:pPr>
                        <w:r>
                          <w:rPr>
                            <w:rFonts w:ascii="Arial" w:hAnsi="Arial" w:eastAsia="Arial" w:cs="Arial"/>
                            <w:color w:val="000000"/>
                            <w:sz w:val="28"/>
                          </w:rPr>
                          <w:t>DVWA</w:t>
                        </w:r>
                      </w:p>
                      <w:p>
                        <w:pPr>
                          <w:spacing w:after="0"/>
                          <w:jc w:val="center"/>
                        </w:pPr>
                        <w:r>
                          <w:rPr>
                            <w:rFonts w:ascii="Arial" w:hAnsi="Arial" w:eastAsia="Arial" w:cs="Arial"/>
                            <w:color w:val="000000"/>
                            <w:sz w:val="28"/>
                          </w:rPr>
                          <w:t>Web</w:t>
                        </w:r>
                      </w:p>
                    </w:txbxContent>
                  </v:textbox>
                </v:shape>
                <v:shape id="Shape 8" o:spid="_x0000_s1026" o:spt="202" type="#_x0000_t202" style="position:absolute;left:2759413;top:1222775;height:596297;width:933914;" filled="f" stroked="f" coordsize="21600,21600" o:gfxdata="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lBX974A&#10;AADb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after="0"/>
                          <w:jc w:val="center"/>
                        </w:pPr>
                        <w:r>
                          <w:rPr>
                            <w:rFonts w:ascii="Arial" w:hAnsi="Arial" w:eastAsia="Arial" w:cs="Arial"/>
                            <w:color w:val="000000"/>
                            <w:sz w:val="28"/>
                          </w:rPr>
                          <w:t>Snort</w:t>
                        </w:r>
                      </w:p>
                      <w:p>
                        <w:pPr>
                          <w:spacing w:after="0"/>
                          <w:jc w:val="center"/>
                        </w:pPr>
                        <w:r>
                          <w:rPr>
                            <w:rFonts w:ascii="Arial" w:hAnsi="Arial" w:eastAsia="Arial" w:cs="Arial"/>
                            <w:color w:val="000000"/>
                            <w:sz w:val="28"/>
                          </w:rPr>
                          <w:t>server</w:t>
                        </w:r>
                      </w:p>
                    </w:txbxContent>
                  </v:textbox>
                </v:shape>
                <v:shape id="Shape 9" o:spid="_x0000_s1026" o:spt="202" type="#_x0000_t202" style="position:absolute;left:4131350;top:1222775;height:596297;width:933914;" filled="f" stroked="f" coordsize="21600,21600" o:gfxdata="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RzybL4A&#10;AADb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after="0"/>
                          <w:jc w:val="center"/>
                        </w:pPr>
                        <w:r>
                          <w:rPr>
                            <w:rFonts w:ascii="Arial" w:hAnsi="Arial" w:eastAsia="Arial" w:cs="Arial"/>
                            <w:color w:val="000000"/>
                            <w:sz w:val="28"/>
                          </w:rPr>
                          <w:t>Web</w:t>
                        </w:r>
                      </w:p>
                      <w:p>
                        <w:pPr>
                          <w:spacing w:after="0"/>
                          <w:jc w:val="center"/>
                        </w:pPr>
                        <w:r>
                          <w:rPr>
                            <w:rFonts w:ascii="Arial" w:hAnsi="Arial" w:eastAsia="Arial" w:cs="Arial"/>
                            <w:color w:val="000000"/>
                            <w:sz w:val="28"/>
                          </w:rPr>
                          <w:t>Server</w:t>
                        </w:r>
                      </w:p>
                    </w:txbxContent>
                  </v:textbox>
                </v:shape>
                <v:shape id="_x0000_s1026" o:spid="_x0000_s1026" o:spt="32" type="#_x0000_t32" style="position:absolute;left:2759413;top:1530575;height:0;width:0;" filled="f" stroked="t" coordsize="21600,21600" o:gfxdata="UEsDBAoAAAAAAIdO4kAAAAAAAAAAAAAAAAAEAAAAZHJzL1BLAwQUAAAACACHTuJAYLfv+bsAAADb&#10;AAAADwAAAGRycy9kb3ducmV2LnhtbEVPS2sCMRC+F/ofwhS81axFFl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fv+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3693650;top:1530575;height:0;width:437700;rotation:11796480f;" filled="f" stroked="t" coordsize="21600,21600" o:gfxdata="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BZ5AugAAANsA&#10;AAAPAAAAAAAAAAEAIAAAACIAAABkcnMvZG93bnJldi54bWxQSwECFAAUAAAACACHTuJAMy8FnjsA&#10;AAA5AAAAEAAAAAAAAAABACAAAAAJAQAAZHJzL3NoYXBleG1sLnhtbFBLBQYAAAAABgAGAFsBAACz&#10;AwAAAAA=&#10;">
                  <v:fill on="f" focussize="0,0"/>
                  <v:stroke color="#000000" joinstyle="round" endarrow="block"/>
                  <v:imagedata o:title=""/>
                  <o:lock v:ext="edit" aspectratio="f"/>
                </v:shape>
                <v:shape id="_x0000_s1026" o:spid="_x0000_s1026" o:spt="32" type="#_x0000_t32" style="position:absolute;left:3587975;top:1530575;height:0;width:681000;" filled="f" stroked="t" coordsize="21600,21600" o:gfxdata="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7euP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_x0000_s1026" o:spid="_x0000_s1026" o:spt="37" type="#_x0000_t37" style="position:absolute;left:2538013;top:1530575;flip:x;height:1009200;width:221400;" filled="f" stroked="t" coordsize="21600,21600" o:gfxdata="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u2vu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_x0000_s1026" o:spid="_x0000_s1026" o:spt="32" type="#_x0000_t32" style="position:absolute;left:2528325;top:2372600;height:157500;width:9900;" filled="f" stroked="t" coordsize="21600,21600" o:gfxdata="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frl/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Shape 15" o:spid="_x0000_s1026" o:spt="202" type="#_x0000_t202" style="position:absolute;left:2079575;top:2539775;height:390280;width:933914;" filled="f" stroked="f" coordsize="21600,21600" o:gfxdata="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7gM9&#10;wAAAANsAAAAPAAAAAAAAAAEAIAAAACIAAABkcnMvZG93bnJldi54bWxQSwECFAAUAAAACACHTuJA&#10;My8FnjsAAAA5AAAAEAAAAAAAAAABACAAAAAPAQAAZHJzL3NoYXBleG1sLnhtbFBLBQYAAAAABgAG&#10;AFsBAAC5AwAAAAA=&#10;">
                  <v:fill on="f" focussize="0,0"/>
                  <v:stroke on="f"/>
                  <v:imagedata o:title=""/>
                  <o:lock v:ext="edit" aspectratio="f"/>
                  <v:textbox inset="7.1988188976378pt,7.1988188976378pt,7.1988188976378pt,7.1988188976378pt">
                    <w:txbxContent>
                      <w:p>
                        <w:pPr>
                          <w:spacing w:after="0"/>
                        </w:pPr>
                        <w:r>
                          <w:rPr>
                            <w:rFonts w:ascii="Arial" w:hAnsi="Arial" w:eastAsia="Arial" w:cs="Arial"/>
                            <w:color w:val="000000"/>
                            <w:sz w:val="28"/>
                          </w:rPr>
                          <w:t>Host only</w:t>
                        </w:r>
                      </w:p>
                    </w:txbxContent>
                  </v:textbox>
                </v:shape>
                <v:shape id="_x0000_s1026" o:spid="_x0000_s1026" o:spt="37" type="#_x0000_t37" style="position:absolute;left:3693613;top:1530575;height:960000;width:221400;" filled="f" stroked="t" coordsize="21600,21600" o:gfxdata="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6Hgi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_x0000_s1026" o:spid="_x0000_s1026" o:spt="32" type="#_x0000_t32" style="position:absolute;left:3905150;top:2372600;height:88500;width:9900;" filled="f" stroked="t" coordsize="21600,21600" o:gfxdata="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K9M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Shape 18" o:spid="_x0000_s1026" o:spt="202" type="#_x0000_t202" style="position:absolute;left:3587975;top:2539775;height:390280;width:1140952;" filled="f" stroked="f" coordsize="21600,21600" o:gfxdata="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Jmg&#10;pcEAAADb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after="0"/>
                        </w:pPr>
                        <w:r>
                          <w:rPr>
                            <w:rFonts w:ascii="Arial" w:hAnsi="Arial" w:eastAsia="Arial" w:cs="Arial"/>
                            <w:color w:val="000000"/>
                            <w:sz w:val="28"/>
                          </w:rPr>
                          <w:t>Bridge</w:t>
                        </w:r>
                      </w:p>
                    </w:txbxContent>
                  </v:textbox>
                </v:shape>
                <v:shape id="Shape 19" o:spid="_x0000_s1026" o:spt="202" type="#_x0000_t202" style="position:absolute;left:1598850;top:575900;height:390333;width:1140952;" filled="f" stroked="f" coordsize="21600,21600" o:gfxdata="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9UF&#10;PsEAAADb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after="0"/>
                        </w:pPr>
                        <w:r>
                          <w:rPr>
                            <w:rFonts w:ascii="Arial" w:hAnsi="Arial" w:eastAsia="Arial" w:cs="Arial"/>
                            <w:color w:val="000000"/>
                            <w:sz w:val="28"/>
                          </w:rPr>
                          <w:t>Kali Linux</w:t>
                        </w:r>
                      </w:p>
                    </w:txbxContent>
                  </v:textbox>
                </v:shape>
                <v:shape id="Shape 20" o:spid="_x0000_s1026" o:spt="202" type="#_x0000_t202" style="position:absolute;left:3013775;top:575900;height:390333;width:1386449;" filled="f" stroked="f" coordsize="21600,21600" o:gfxdata="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B5tJ&#10;wAAAANsAAAAPAAAAAAAAAAEAIAAAACIAAABkcnMvZG93bnJldi54bWxQSwECFAAUAAAACACHTuJA&#10;My8FnjsAAAA5AAAAEAAAAAAAAAABACAAAAAPAQAAZHJzL3NoYXBleG1sLnhtbFBLBQYAAAAABgAG&#10;AFsBAAC5AwAAAAA=&#10;">
                  <v:fill on="f" focussize="0,0"/>
                  <v:stroke on="f"/>
                  <v:imagedata o:title=""/>
                  <o:lock v:ext="edit" aspectratio="f"/>
                  <v:textbox inset="7.1988188976378pt,7.1988188976378pt,7.1988188976378pt,7.1988188976378pt">
                    <w:txbxContent>
                      <w:p>
                        <w:pPr>
                          <w:spacing w:after="0"/>
                        </w:pPr>
                        <w:r>
                          <w:rPr>
                            <w:rFonts w:ascii="Arial" w:hAnsi="Arial" w:eastAsia="Arial" w:cs="Arial"/>
                            <w:color w:val="000000"/>
                            <w:sz w:val="28"/>
                          </w:rPr>
                          <w:t>Ubuntu</w:t>
                        </w:r>
                      </w:p>
                    </w:txbxContent>
                  </v:textbox>
                </v:shape>
                <v:shape id="Shape 21" o:spid="_x0000_s1026" o:spt="202" type="#_x0000_t202" style="position:absolute;left:4465750;top:575900;height:390333;width:796743;" filled="f" stroked="f" coordsize="21600,21600" o:gfxdata="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8Sz7S&#10;wAAAANsAAAAPAAAAAAAAAAEAIAAAACIAAABkcnMvZG93bnJldi54bWxQSwECFAAUAAAACACHTuJA&#10;My8FnjsAAAA5AAAAEAAAAAAAAAABACAAAAAPAQAAZHJzL3NoYXBleG1sLnhtbFBLBQYAAAAABgAG&#10;AFsBAAC5AwAAAAA=&#10;">
                  <v:fill on="f" focussize="0,0"/>
                  <v:stroke on="f"/>
                  <v:imagedata o:title=""/>
                  <o:lock v:ext="edit" aspectratio="f"/>
                  <v:textbox inset="7.1988188976378pt,7.1988188976378pt,7.1988188976378pt,7.1988188976378pt">
                    <w:txbxContent>
                      <w:p>
                        <w:pPr>
                          <w:spacing w:after="0"/>
                        </w:pPr>
                        <w:r>
                          <w:rPr>
                            <w:rFonts w:ascii="Arial" w:hAnsi="Arial" w:eastAsia="Arial" w:cs="Arial"/>
                            <w:color w:val="000000"/>
                            <w:sz w:val="28"/>
                          </w:rPr>
                          <w:t>Internet</w:t>
                        </w:r>
                      </w:p>
                    </w:txbxContent>
                  </v:textbox>
                </v:shape>
                <w10:wrap type="none"/>
                <w10:anchorlock/>
              </v:group>
            </w:pict>
          </mc:Fallback>
        </mc:AlternateContent>
      </w:r>
    </w:p>
    <w:p>
      <w:pPr>
        <w:ind w:left="720"/>
        <w:jc w:val="both"/>
        <w:rPr>
          <w:rFonts w:ascii="Times New Roman" w:hAnsi="Times New Roman"/>
        </w:rPr>
      </w:pPr>
    </w:p>
    <w:p>
      <w:pPr>
        <w:numPr>
          <w:ilvl w:val="0"/>
          <w:numId w:val="12"/>
        </w:numPr>
        <w:spacing w:after="0" w:line="360" w:lineRule="auto"/>
        <w:rPr>
          <w:rFonts w:ascii="Times New Roman" w:hAnsi="Times New Roman"/>
        </w:rPr>
      </w:pPr>
      <w:r>
        <w:rPr>
          <w:rFonts w:ascii="Times New Roman" w:hAnsi="Times New Roman"/>
        </w:rPr>
        <w:t>I configured the Bridge network in VMware's Network Adapter between the internet and Ubuntu machine</w:t>
      </w:r>
    </w:p>
    <w:p>
      <w:pPr>
        <w:numPr>
          <w:ilvl w:val="0"/>
          <w:numId w:val="12"/>
        </w:numPr>
        <w:spacing w:line="360" w:lineRule="auto"/>
        <w:rPr>
          <w:rFonts w:ascii="Times New Roman" w:hAnsi="Times New Roman"/>
        </w:rPr>
      </w:pPr>
      <w:r>
        <w:rPr>
          <w:rFonts w:ascii="Times New Roman" w:hAnsi="Times New Roman"/>
        </w:rPr>
        <w:t>In VMware's Network Adapter, I set up a Host-only network between the Ubuntu system and Kali Linux.</w:t>
      </w:r>
    </w:p>
    <w:p>
      <w:pPr>
        <w:ind w:left="1260"/>
        <w:rPr>
          <w:rFonts w:hint="default" w:ascii="Times New Roman" w:hAnsi="Times New Roman"/>
          <w:lang w:val="en-US"/>
        </w:rPr>
      </w:pPr>
      <w:r>
        <w:rPr>
          <w:rFonts w:hint="default" w:ascii="Times New Roman" w:hAnsi="Times New Roman"/>
          <w:lang w:val="en-US"/>
        </w:rPr>
        <w:t xml:space="preserve">       </w:t>
      </w:r>
    </w:p>
    <w:p>
      <w:pPr>
        <w:ind w:left="1260"/>
        <w:rPr>
          <w:rFonts w:hint="default" w:ascii="Times New Roman" w:hAnsi="Times New Roman"/>
          <w:lang w:val="en-US"/>
        </w:rPr>
      </w:pPr>
    </w:p>
    <w:p>
      <w:pPr>
        <w:ind w:left="1260"/>
        <w:rPr>
          <w:rFonts w:hint="default" w:ascii="Times New Roman" w:hAnsi="Times New Roman"/>
          <w:lang w:val="en-US"/>
        </w:rPr>
      </w:pPr>
    </w:p>
    <w:p>
      <w:pPr>
        <w:ind w:left="1260"/>
        <w:rPr>
          <w:rFonts w:hint="default" w:ascii="Times New Roman" w:hAnsi="Times New Roman"/>
          <w:lang w:val="en-US"/>
        </w:rPr>
      </w:pPr>
    </w:p>
    <w:p>
      <w:pPr>
        <w:ind w:left="1260"/>
        <w:rPr>
          <w:rFonts w:hint="default" w:ascii="Times New Roman" w:hAnsi="Times New Roman"/>
          <w:lang w:val="en-US"/>
        </w:rPr>
      </w:pPr>
    </w:p>
    <w:p>
      <w:pPr>
        <w:ind w:left="1260"/>
        <w:rPr>
          <w:rFonts w:hint="default" w:ascii="Times New Roman" w:hAnsi="Times New Roman"/>
          <w:lang w:val="en-US"/>
        </w:rPr>
      </w:pPr>
    </w:p>
    <w:p>
      <w:pPr>
        <w:ind w:left="1260"/>
        <w:rPr>
          <w:rFonts w:hint="default" w:ascii="Times New Roman" w:hAnsi="Times New Roman"/>
          <w:lang w:val="en-US"/>
        </w:rPr>
      </w:pPr>
    </w:p>
    <w:p>
      <w:pPr>
        <w:ind w:left="1260"/>
        <w:rPr>
          <w:rFonts w:hint="default" w:ascii="Times New Roman" w:hAnsi="Times New Roman"/>
          <w:lang w:val="en-US"/>
        </w:rPr>
      </w:pPr>
    </w:p>
    <w:p>
      <w:pPr>
        <w:ind w:left="1260"/>
        <w:rPr>
          <w:rFonts w:hint="default" w:ascii="Times New Roman" w:hAnsi="Times New Roman"/>
          <w:lang w:val="en-US"/>
        </w:rPr>
      </w:pPr>
    </w:p>
    <w:p>
      <w:pPr>
        <w:ind w:left="1260"/>
        <w:rPr>
          <w:rFonts w:hint="default" w:ascii="Times New Roman" w:hAnsi="Times New Roman"/>
          <w:lang w:val="en-US"/>
        </w:rPr>
      </w:pPr>
    </w:p>
    <w:p>
      <w:pPr>
        <w:ind w:left="1260"/>
        <w:rPr>
          <w:rFonts w:hint="default" w:ascii="Times New Roman" w:hAnsi="Times New Roman"/>
          <w:lang w:val="en-US"/>
        </w:rPr>
      </w:pPr>
    </w:p>
    <w:p>
      <w:pPr>
        <w:ind w:left="1260"/>
        <w:rPr>
          <w:rFonts w:hint="default" w:ascii="Times New Roman" w:hAnsi="Times New Roman"/>
          <w:lang w:val="en-US"/>
        </w:rPr>
      </w:pPr>
    </w:p>
    <w:p>
      <w:pPr>
        <w:ind w:left="1260"/>
        <w:rPr>
          <w:rFonts w:hint="default" w:ascii="Times New Roman" w:hAnsi="Times New Roman"/>
          <w:lang w:val="en-US"/>
        </w:rPr>
      </w:pPr>
    </w:p>
    <w:p>
      <w:pPr>
        <w:rPr>
          <w:rFonts w:hint="default" w:ascii="Times New Roman" w:hAnsi="Times New Roman"/>
          <w:lang w:val="en-US"/>
        </w:rPr>
      </w:pPr>
    </w:p>
    <w:p>
      <w:pPr>
        <w:ind w:left="720"/>
        <w:outlineLvl w:val="1"/>
        <w:rPr>
          <w:rFonts w:ascii="Times New Roman" w:hAnsi="Times New Roman"/>
          <w:b/>
          <w:sz w:val="30"/>
          <w:szCs w:val="30"/>
        </w:rPr>
      </w:pPr>
      <w:bookmarkStart w:id="10" w:name="_Toc1068"/>
      <w:r>
        <w:rPr>
          <w:rFonts w:ascii="Times New Roman" w:hAnsi="Times New Roman"/>
          <w:b/>
          <w:sz w:val="30"/>
          <w:szCs w:val="30"/>
        </w:rPr>
        <w:t>2.2 Installation</w:t>
      </w:r>
      <w:bookmarkEnd w:id="10"/>
    </w:p>
    <w:p>
      <w:pPr>
        <w:ind w:left="720"/>
        <w:rPr>
          <w:rFonts w:ascii="Times New Roman" w:hAnsi="Times New Roman"/>
          <w:b/>
          <w:sz w:val="30"/>
          <w:szCs w:val="30"/>
        </w:rPr>
      </w:pPr>
    </w:p>
    <w:p>
      <w:pPr>
        <w:numPr>
          <w:ilvl w:val="0"/>
          <w:numId w:val="13"/>
        </w:numPr>
        <w:ind w:left="1260" w:leftChars="0" w:hanging="420" w:firstLineChars="0"/>
        <w:rPr>
          <w:rFonts w:hint="default" w:ascii="Times New Roman" w:hAnsi="Times New Roman"/>
          <w:b/>
          <w:sz w:val="30"/>
          <w:szCs w:val="30"/>
          <w:lang w:val="en-US"/>
        </w:rPr>
      </w:pPr>
      <w:r>
        <w:rPr>
          <w:rFonts w:hint="default" w:ascii="Times New Roman" w:hAnsi="Times New Roman"/>
          <w:b/>
          <w:sz w:val="30"/>
          <w:szCs w:val="30"/>
          <w:lang w:val="en-US"/>
        </w:rPr>
        <w:t xml:space="preserve">Server: </w:t>
      </w:r>
      <w:r>
        <w:rPr>
          <w:rFonts w:hint="default" w:ascii="Times New Roman" w:hAnsi="Times New Roman"/>
          <w:b w:val="0"/>
          <w:bCs/>
          <w:sz w:val="30"/>
          <w:szCs w:val="30"/>
          <w:lang w:val="en-US"/>
        </w:rPr>
        <w:t>Lubuntu (install snort)</w:t>
      </w:r>
    </w:p>
    <w:p>
      <w:pPr>
        <w:numPr>
          <w:ilvl w:val="0"/>
          <w:numId w:val="13"/>
        </w:numPr>
        <w:ind w:left="1260" w:leftChars="0" w:hanging="420" w:firstLineChars="0"/>
        <w:rPr>
          <w:rFonts w:hint="default" w:ascii="Times New Roman" w:hAnsi="Times New Roman"/>
          <w:b/>
          <w:sz w:val="30"/>
          <w:szCs w:val="30"/>
          <w:lang w:val="en-US"/>
        </w:rPr>
      </w:pPr>
      <w:r>
        <w:rPr>
          <w:rFonts w:hint="default" w:ascii="Times New Roman" w:hAnsi="Times New Roman"/>
          <w:b/>
          <w:sz w:val="30"/>
          <w:szCs w:val="30"/>
          <w:lang w:val="en-US"/>
        </w:rPr>
        <w:t xml:space="preserve">Attacker: </w:t>
      </w:r>
      <w:r>
        <w:rPr>
          <w:rFonts w:hint="default" w:ascii="Times New Roman" w:hAnsi="Times New Roman"/>
          <w:b w:val="0"/>
          <w:bCs/>
          <w:sz w:val="30"/>
          <w:szCs w:val="30"/>
          <w:lang w:val="en-US"/>
        </w:rPr>
        <w:t>Kali (use malicious network attacks)</w:t>
      </w:r>
    </w:p>
    <w:p>
      <w:pPr>
        <w:ind w:left="720"/>
        <w:rPr>
          <w:rFonts w:hint="default" w:ascii="Times New Roman" w:hAnsi="Times New Roman"/>
          <w:b/>
          <w:sz w:val="30"/>
          <w:szCs w:val="30"/>
          <w:lang w:val="en-US"/>
        </w:rPr>
      </w:pPr>
    </w:p>
    <w:p>
      <w:pPr>
        <w:numPr>
          <w:ilvl w:val="0"/>
          <w:numId w:val="14"/>
        </w:numPr>
        <w:ind w:left="840" w:leftChars="0" w:hanging="420" w:firstLineChars="0"/>
        <w:rPr>
          <w:rFonts w:hint="default" w:ascii="Times New Roman" w:hAnsi="Times New Roman"/>
          <w:b/>
          <w:sz w:val="30"/>
          <w:szCs w:val="30"/>
          <w:lang w:val="en-US"/>
        </w:rPr>
      </w:pPr>
      <w:r>
        <w:rPr>
          <w:rFonts w:hint="default" w:ascii="Times New Roman" w:hAnsi="Times New Roman"/>
          <w:b/>
          <w:sz w:val="30"/>
          <w:szCs w:val="30"/>
          <w:lang w:val="en-US"/>
        </w:rPr>
        <w:t>In Lubuntu server</w:t>
      </w:r>
    </w:p>
    <w:p>
      <w:pPr>
        <w:ind w:firstLine="720"/>
        <w:rPr>
          <w:rFonts w:ascii="Times New Roman" w:hAnsi="Times New Roman"/>
          <w:sz w:val="28"/>
          <w:szCs w:val="28"/>
        </w:rPr>
      </w:pPr>
      <w:r>
        <w:rPr>
          <w:rFonts w:ascii="Times New Roman" w:hAnsi="Times New Roman"/>
          <w:b/>
          <w:bCs/>
          <w:sz w:val="28"/>
          <w:szCs w:val="28"/>
        </w:rPr>
        <w:t>Step 1</w:t>
      </w:r>
      <w:r>
        <w:rPr>
          <w:rFonts w:ascii="Times New Roman" w:hAnsi="Times New Roman"/>
          <w:sz w:val="28"/>
          <w:szCs w:val="28"/>
        </w:rPr>
        <w:t xml:space="preserve">: Update the apt packet and find the appropriate package for the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operating system and install.</w:t>
      </w:r>
      <w:bookmarkStart w:id="14" w:name="_GoBack"/>
      <w:bookmarkEnd w:id="14"/>
    </w:p>
    <w:p>
      <w:pPr>
        <w:rPr>
          <w:rFonts w:ascii="Times New Roman" w:hAnsi="Times New Roman"/>
          <w:sz w:val="28"/>
          <w:szCs w:val="28"/>
        </w:rPr>
      </w:pPr>
    </w:p>
    <w:p>
      <w:pPr>
        <w:ind w:firstLine="720"/>
        <w:rPr>
          <w:rFonts w:ascii="Times New Roman" w:hAnsi="Times New Roman"/>
          <w:sz w:val="28"/>
          <w:szCs w:val="28"/>
        </w:rPr>
      </w:pPr>
      <w:r>
        <w:rPr>
          <w:rFonts w:hint="default"/>
          <w:lang w:val="en-US"/>
        </w:rPr>
        <w:t xml:space="preserve">                         </w:t>
      </w:r>
      <w:r>
        <w:drawing>
          <wp:inline distT="0" distB="0" distL="114300" distR="114300">
            <wp:extent cx="3055620" cy="640080"/>
            <wp:effectExtent l="9525" t="9525" r="13335" b="2095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10"/>
                    <a:stretch>
                      <a:fillRect/>
                    </a:stretch>
                  </pic:blipFill>
                  <pic:spPr>
                    <a:xfrm>
                      <a:off x="0" y="0"/>
                      <a:ext cx="3055620" cy="640080"/>
                    </a:xfrm>
                    <a:prstGeom prst="rect">
                      <a:avLst/>
                    </a:prstGeom>
                    <a:noFill/>
                    <a:ln>
                      <a:solidFill>
                        <a:srgbClr val="0000FF"/>
                      </a:solidFill>
                    </a:ln>
                  </pic:spPr>
                </pic:pic>
              </a:graphicData>
            </a:graphic>
          </wp:inline>
        </w:drawing>
      </w:r>
    </w:p>
    <w:p>
      <w:pPr>
        <w:rPr>
          <w:rFonts w:ascii="Times New Roman" w:hAnsi="Times New Roman"/>
        </w:rPr>
      </w:pPr>
      <w:r>
        <w:rPr>
          <w:rFonts w:ascii="Times New Roman" w:hAnsi="Times New Roman"/>
        </w:rPr>
        <w:t xml:space="preserve">     </w:t>
      </w:r>
      <w:r>
        <w:rPr>
          <w:rFonts w:hint="default" w:ascii="Times New Roman" w:hAnsi="Times New Roman"/>
          <w:lang w:val="en-US"/>
        </w:rPr>
        <w:t xml:space="preserve">  </w:t>
      </w:r>
      <w:r>
        <w:rPr>
          <w:rFonts w:ascii="Times New Roman" w:hAnsi="Times New Roman"/>
        </w:rPr>
        <w:drawing>
          <wp:inline distT="0" distB="0" distL="0" distR="0">
            <wp:extent cx="5542280" cy="4337685"/>
            <wp:effectExtent l="9525" t="9525" r="10795" b="11430"/>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542280" cy="4337685"/>
                    </a:xfrm>
                    <a:prstGeom prst="rect">
                      <a:avLst/>
                    </a:prstGeom>
                    <a:noFill/>
                    <a:ln>
                      <a:solidFill>
                        <a:schemeClr val="accent5"/>
                      </a:solidFill>
                    </a:ln>
                  </pic:spPr>
                </pic:pic>
              </a:graphicData>
            </a:graphic>
          </wp:inline>
        </w:drawing>
      </w: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ind w:firstLine="720"/>
        <w:rPr>
          <w:rFonts w:ascii="Times New Roman" w:hAnsi="Times New Roman"/>
          <w:sz w:val="28"/>
          <w:szCs w:val="28"/>
        </w:rPr>
      </w:pPr>
      <w:r>
        <w:rPr>
          <w:rFonts w:ascii="Times New Roman" w:hAnsi="Times New Roman"/>
          <w:sz w:val="28"/>
          <w:szCs w:val="28"/>
        </w:rPr>
        <w:t>Select the address range</w:t>
      </w:r>
      <w:r>
        <w:rPr>
          <w:rFonts w:ascii="Times New Roman" w:hAnsi="Times New Roman"/>
          <w:sz w:val="28"/>
          <w:szCs w:val="28"/>
          <w:lang w:val="vi-VN"/>
        </w:rPr>
        <w:t xml:space="preserve"> for the local network</w:t>
      </w:r>
      <w:r>
        <w:rPr>
          <w:rFonts w:ascii="Times New Roman" w:hAnsi="Times New Roman"/>
          <w:sz w:val="28"/>
          <w:szCs w:val="28"/>
        </w:rPr>
        <w:t xml:space="preserve"> and  click Ok.</w:t>
      </w:r>
    </w:p>
    <w:p>
      <w:pPr>
        <w:ind w:firstLine="720"/>
        <w:rPr>
          <w:rFonts w:ascii="Times New Roman" w:hAnsi="Times New Roman"/>
          <w:sz w:val="28"/>
          <w:szCs w:val="28"/>
        </w:rPr>
      </w:pPr>
      <w:r>
        <w:rPr>
          <w:rFonts w:ascii="Times New Roman" w:hAnsi="Times New Roman"/>
        </w:rPr>
        <w:br w:type="textWrapping"/>
      </w:r>
      <w:r>
        <w:rPr>
          <w:rFonts w:hint="default" w:ascii="Times New Roman" w:hAnsi="Times New Roman"/>
          <w:lang w:val="en-US"/>
        </w:rPr>
        <w:t xml:space="preserve">    </w:t>
      </w:r>
      <w:r>
        <w:rPr>
          <w:rFonts w:ascii="Times New Roman" w:hAnsi="Times New Roman"/>
        </w:rPr>
        <w:drawing>
          <wp:inline distT="0" distB="0" distL="0" distR="0">
            <wp:extent cx="5728970" cy="1850390"/>
            <wp:effectExtent l="9525" t="9525" r="22225" b="146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28970" cy="1850390"/>
                    </a:xfrm>
                    <a:prstGeom prst="rect">
                      <a:avLst/>
                    </a:prstGeom>
                    <a:noFill/>
                    <a:ln>
                      <a:solidFill>
                        <a:schemeClr val="accent5"/>
                      </a:solidFill>
                    </a:ln>
                  </pic:spPr>
                </pic:pic>
              </a:graphicData>
            </a:graphic>
          </wp:inline>
        </w:drawing>
      </w:r>
    </w:p>
    <w:p>
      <w:pPr>
        <w:rPr>
          <w:rFonts w:ascii="Times New Roman" w:hAnsi="Times New Roman"/>
          <w:sz w:val="28"/>
          <w:szCs w:val="28"/>
        </w:rPr>
      </w:pPr>
    </w:p>
    <w:p>
      <w:pPr>
        <w:ind w:firstLine="720"/>
        <w:rPr>
          <w:rFonts w:hint="default" w:ascii="Times New Roman" w:hAnsi="Times New Roman"/>
          <w:sz w:val="28"/>
          <w:szCs w:val="28"/>
          <w:lang w:val="en-US"/>
        </w:rPr>
      </w:pPr>
      <w:r>
        <w:rPr>
          <w:rFonts w:ascii="Times New Roman" w:hAnsi="Times New Roman"/>
          <w:sz w:val="28"/>
          <w:szCs w:val="28"/>
        </w:rPr>
        <w:t>After</w:t>
      </w:r>
      <w:r>
        <w:rPr>
          <w:rFonts w:ascii="Times New Roman" w:hAnsi="Times New Roman"/>
          <w:sz w:val="28"/>
          <w:szCs w:val="28"/>
          <w:lang w:val="vi-VN"/>
        </w:rPr>
        <w:t xml:space="preserve"> successfu</w:t>
      </w:r>
      <w:r>
        <w:rPr>
          <w:rFonts w:ascii="Times New Roman" w:hAnsi="Times New Roman"/>
          <w:sz w:val="28"/>
          <w:szCs w:val="28"/>
        </w:rPr>
        <w:t xml:space="preserve">l </w:t>
      </w:r>
      <w:r>
        <w:rPr>
          <w:rFonts w:ascii="Times New Roman" w:hAnsi="Times New Roman"/>
          <w:sz w:val="28"/>
          <w:szCs w:val="28"/>
          <w:lang w:val="vi-VN"/>
        </w:rPr>
        <w:t>install</w:t>
      </w:r>
      <w:r>
        <w:rPr>
          <w:rFonts w:ascii="Times New Roman" w:hAnsi="Times New Roman"/>
          <w:sz w:val="28"/>
          <w:szCs w:val="28"/>
        </w:rPr>
        <w:t>ation. Check Snort version</w:t>
      </w:r>
      <w:r>
        <w:rPr>
          <w:rFonts w:hint="default" w:ascii="Times New Roman" w:hAnsi="Times New Roman"/>
          <w:sz w:val="28"/>
          <w:szCs w:val="28"/>
          <w:lang w:val="en-US"/>
        </w:rPr>
        <w:t xml:space="preserve"> </w:t>
      </w:r>
    </w:p>
    <w:p>
      <w:pPr>
        <w:ind w:firstLine="720"/>
        <w:rPr>
          <w:rFonts w:hint="default" w:ascii="Times New Roman" w:hAnsi="Times New Roman"/>
          <w:sz w:val="28"/>
          <w:szCs w:val="28"/>
          <w:lang w:val="en-US"/>
        </w:rPr>
      </w:pPr>
    </w:p>
    <w:p>
      <w:r>
        <w:rPr>
          <w:rFonts w:hint="default"/>
          <w:lang w:val="en-US"/>
        </w:rPr>
        <w:t xml:space="preserve">            </w:t>
      </w:r>
      <w:r>
        <w:drawing>
          <wp:inline distT="0" distB="0" distL="114300" distR="114300">
            <wp:extent cx="5288280" cy="792480"/>
            <wp:effectExtent l="9525" t="9525" r="20955" b="20955"/>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13"/>
                    <a:stretch>
                      <a:fillRect/>
                    </a:stretch>
                  </pic:blipFill>
                  <pic:spPr>
                    <a:xfrm>
                      <a:off x="0" y="0"/>
                      <a:ext cx="5288280" cy="792480"/>
                    </a:xfrm>
                    <a:prstGeom prst="rect">
                      <a:avLst/>
                    </a:prstGeom>
                    <a:noFill/>
                    <a:ln>
                      <a:solidFill>
                        <a:srgbClr val="0000FF"/>
                      </a:solidFill>
                    </a:ln>
                  </pic:spPr>
                </pic:pic>
              </a:graphicData>
            </a:graphic>
          </wp:inline>
        </w:drawing>
      </w:r>
    </w:p>
    <w:p>
      <w:pPr>
        <w:rPr>
          <w:rFonts w:hint="default"/>
          <w:lang w:val="en-US"/>
        </w:rPr>
      </w:pPr>
    </w:p>
    <w:p>
      <w:pPr>
        <w:rPr>
          <w:rFonts w:ascii="Times New Roman" w:hAnsi="Times New Roman"/>
          <w:sz w:val="28"/>
          <w:szCs w:val="28"/>
        </w:rPr>
      </w:pPr>
      <w:r>
        <w:rPr>
          <w:rFonts w:hint="default" w:ascii="Times New Roman" w:hAnsi="Times New Roman"/>
          <w:lang w:val="en-US"/>
        </w:rPr>
        <w:t xml:space="preserve">  </w:t>
      </w:r>
      <w:r>
        <w:rPr>
          <w:rFonts w:ascii="Times New Roman" w:hAnsi="Times New Roman"/>
        </w:rPr>
        <w:drawing>
          <wp:inline distT="0" distB="0" distL="0" distR="0">
            <wp:extent cx="5943600" cy="1910715"/>
            <wp:effectExtent l="9525" t="9525" r="20955" b="152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1910715"/>
                    </a:xfrm>
                    <a:prstGeom prst="rect">
                      <a:avLst/>
                    </a:prstGeom>
                    <a:ln>
                      <a:solidFill>
                        <a:srgbClr val="0000FF"/>
                      </a:solidFill>
                    </a:ln>
                  </pic:spPr>
                </pic:pic>
              </a:graphicData>
            </a:graphic>
          </wp:inline>
        </w:drawing>
      </w:r>
    </w:p>
    <w:p>
      <w:pPr>
        <w:numPr>
          <w:ilvl w:val="0"/>
          <w:numId w:val="0"/>
        </w:numPr>
        <w:ind w:leftChars="0"/>
        <w:rPr>
          <w:rFonts w:ascii="Times New Roman" w:hAnsi="Times New Roman"/>
          <w:sz w:val="28"/>
          <w:szCs w:val="28"/>
        </w:rPr>
      </w:pPr>
    </w:p>
    <w:p>
      <w:pPr>
        <w:numPr>
          <w:ilvl w:val="0"/>
          <w:numId w:val="15"/>
        </w:numPr>
        <w:tabs>
          <w:tab w:val="clear" w:pos="420"/>
        </w:tabs>
        <w:rPr>
          <w:rFonts w:ascii="Times New Roman" w:hAnsi="Times New Roman"/>
          <w:sz w:val="28"/>
          <w:szCs w:val="28"/>
        </w:rPr>
      </w:pPr>
      <w:r>
        <w:rPr>
          <w:rFonts w:ascii="Times New Roman" w:hAnsi="Times New Roman"/>
          <w:b/>
          <w:bCs/>
          <w:sz w:val="28"/>
          <w:szCs w:val="28"/>
        </w:rPr>
        <w:t>Next step</w:t>
      </w:r>
      <w:r>
        <w:rPr>
          <w:rFonts w:ascii="Times New Roman" w:hAnsi="Times New Roman"/>
          <w:sz w:val="28"/>
          <w:szCs w:val="28"/>
        </w:rPr>
        <w:t>, Download  and add snort rules</w:t>
      </w:r>
    </w:p>
    <w:p>
      <w:pPr>
        <w:numPr>
          <w:ilvl w:val="0"/>
          <w:numId w:val="16"/>
        </w:numPr>
        <w:tabs>
          <w:tab w:val="clear" w:pos="420"/>
        </w:tabs>
        <w:ind w:left="840"/>
        <w:rPr>
          <w:rFonts w:ascii="Times New Roman" w:hAnsi="Times New Roman"/>
          <w:sz w:val="28"/>
          <w:szCs w:val="28"/>
        </w:rPr>
      </w:pPr>
      <w:r>
        <w:rPr>
          <w:rFonts w:ascii="Times New Roman" w:hAnsi="Times New Roman"/>
          <w:sz w:val="28"/>
          <w:szCs w:val="28"/>
        </w:rPr>
        <w:t>To make the snort tool work, we add the rules of snort</w:t>
      </w:r>
    </w:p>
    <w:p>
      <w:pPr>
        <w:numPr>
          <w:ilvl w:val="0"/>
          <w:numId w:val="16"/>
        </w:numPr>
        <w:tabs>
          <w:tab w:val="clear" w:pos="420"/>
        </w:tabs>
        <w:ind w:left="840"/>
        <w:rPr>
          <w:rFonts w:ascii="Times New Roman" w:hAnsi="Times New Roman"/>
          <w:sz w:val="28"/>
          <w:szCs w:val="28"/>
        </w:rPr>
      </w:pPr>
      <w:r>
        <w:rPr>
          <w:rFonts w:ascii="Times New Roman" w:hAnsi="Times New Roman"/>
          <w:sz w:val="28"/>
          <w:szCs w:val="28"/>
        </w:rPr>
        <w:t>Can be downloaded directly on the snort site (supported by the community) using wget and saved and the communitu.tar.gz file</w:t>
      </w:r>
    </w:p>
    <w:p>
      <w:pPr>
        <w:rPr>
          <w:rFonts w:ascii="Times New Roman" w:hAnsi="Times New Roman"/>
          <w:sz w:val="28"/>
          <w:szCs w:val="28"/>
        </w:rPr>
      </w:pPr>
    </w:p>
    <w:p>
      <w:pPr>
        <w:rPr>
          <w:rFonts w:hint="default" w:ascii="Times New Roman" w:hAnsi="Times New Roman"/>
          <w:sz w:val="28"/>
          <w:szCs w:val="28"/>
          <w:lang w:val="en-US"/>
        </w:rPr>
      </w:pPr>
    </w:p>
    <w:p>
      <w:pPr>
        <w:ind w:firstLine="720"/>
        <w:rPr>
          <w:rFonts w:ascii="Times New Roman" w:hAnsi="Times New Roman"/>
          <w:color w:val="333333"/>
          <w:sz w:val="23"/>
          <w:szCs w:val="23"/>
        </w:rPr>
      </w:pPr>
      <w:r>
        <w:rPr>
          <w:rFonts w:ascii="Times New Roman" w:hAnsi="Times New Roman"/>
          <w:color w:val="333333"/>
          <w:sz w:val="23"/>
          <w:szCs w:val="23"/>
        </w:rPr>
        <w:drawing>
          <wp:inline distT="0" distB="0" distL="0" distR="0">
            <wp:extent cx="5386070" cy="781050"/>
            <wp:effectExtent l="9525" t="9525" r="14605" b="17145"/>
            <wp:docPr id="30" name="Picture 3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logo&#10;&#10;Description automatically generated"/>
                    <pic:cNvPicPr>
                      <a:picLocks noChangeAspect="1"/>
                    </pic:cNvPicPr>
                  </pic:nvPicPr>
                  <pic:blipFill>
                    <a:blip r:embed="rId15"/>
                    <a:stretch>
                      <a:fillRect/>
                    </a:stretch>
                  </pic:blipFill>
                  <pic:spPr>
                    <a:xfrm>
                      <a:off x="0" y="0"/>
                      <a:ext cx="5386070" cy="781050"/>
                    </a:xfrm>
                    <a:prstGeom prst="rect">
                      <a:avLst/>
                    </a:prstGeom>
                    <a:ln>
                      <a:solidFill>
                        <a:srgbClr val="0000FF"/>
                      </a:solidFill>
                    </a:ln>
                  </pic:spPr>
                </pic:pic>
              </a:graphicData>
            </a:graphic>
          </wp:inline>
        </w:drawing>
      </w:r>
    </w:p>
    <w:p>
      <w:pPr>
        <w:ind w:firstLine="720"/>
        <w:rPr>
          <w:rFonts w:ascii="Times New Roman" w:hAnsi="Times New Roman"/>
          <w:color w:val="333333"/>
          <w:sz w:val="23"/>
          <w:szCs w:val="23"/>
        </w:rPr>
      </w:pPr>
    </w:p>
    <w:p>
      <w:pPr>
        <w:ind w:firstLine="720"/>
        <w:rPr>
          <w:rFonts w:ascii="Times New Roman" w:hAnsi="Times New Roman"/>
          <w:sz w:val="28"/>
          <w:szCs w:val="28"/>
        </w:rPr>
      </w:pPr>
      <w:r>
        <w:rPr>
          <w:rFonts w:ascii="Times New Roman" w:hAnsi="Times New Roman"/>
          <w:sz w:val="28"/>
          <w:szCs w:val="28"/>
        </w:rPr>
        <w:t>Extract the file with the tar . command</w:t>
      </w:r>
    </w:p>
    <w:p>
      <w:pPr>
        <w:jc w:val="center"/>
        <w:rPr>
          <w:rFonts w:ascii="Times New Roman" w:hAnsi="Times New Roman"/>
          <w:sz w:val="28"/>
          <w:szCs w:val="28"/>
        </w:rPr>
      </w:pPr>
      <w:r>
        <w:rPr>
          <w:rFonts w:ascii="Times New Roman" w:hAnsi="Times New Roman"/>
        </w:rPr>
        <w:drawing>
          <wp:inline distT="0" distB="0" distL="0" distR="0">
            <wp:extent cx="5618480" cy="3160395"/>
            <wp:effectExtent l="9525" t="9525" r="10795" b="152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618480" cy="3160395"/>
                    </a:xfrm>
                    <a:prstGeom prst="rect">
                      <a:avLst/>
                    </a:prstGeom>
                    <a:ln>
                      <a:solidFill>
                        <a:srgbClr val="0000FF"/>
                      </a:solidFill>
                    </a:ln>
                  </pic:spPr>
                </pic:pic>
              </a:graphicData>
            </a:graphic>
          </wp:inline>
        </w:drawing>
      </w: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ind w:firstLine="720"/>
        <w:rPr>
          <w:rFonts w:ascii="Times New Roman" w:hAnsi="Times New Roman"/>
        </w:rPr>
      </w:pPr>
      <w:r>
        <w:rPr>
          <w:rFonts w:ascii="Times New Roman" w:hAnsi="Times New Roman"/>
          <w:sz w:val="28"/>
          <w:szCs w:val="28"/>
        </w:rPr>
        <w:t>As a result, we can have the community-rules . directory:</w:t>
      </w:r>
    </w:p>
    <w:p>
      <w:pPr>
        <w:jc w:val="center"/>
        <w:rPr>
          <w:rFonts w:ascii="Times New Roman" w:hAnsi="Times New Roman"/>
          <w:sz w:val="28"/>
          <w:szCs w:val="28"/>
        </w:rPr>
      </w:pPr>
      <w:r>
        <w:rPr>
          <w:rFonts w:ascii="Times New Roman" w:hAnsi="Times New Roman"/>
          <w:sz w:val="20"/>
          <w:szCs w:val="20"/>
        </w:rPr>
        <w:drawing>
          <wp:inline distT="0" distB="0" distL="0" distR="0">
            <wp:extent cx="5440680" cy="853440"/>
            <wp:effectExtent l="9525" t="9525" r="20955" b="20955"/>
            <wp:docPr id="32" name="Picture 3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low confidence"/>
                    <pic:cNvPicPr>
                      <a:picLocks noChangeAspect="1"/>
                    </pic:cNvPicPr>
                  </pic:nvPicPr>
                  <pic:blipFill>
                    <a:blip r:embed="rId17"/>
                    <a:stretch>
                      <a:fillRect/>
                    </a:stretch>
                  </pic:blipFill>
                  <pic:spPr>
                    <a:xfrm>
                      <a:off x="0" y="0"/>
                      <a:ext cx="5441152" cy="853514"/>
                    </a:xfrm>
                    <a:prstGeom prst="rect">
                      <a:avLst/>
                    </a:prstGeom>
                    <a:ln>
                      <a:solidFill>
                        <a:srgbClr val="0000FF"/>
                      </a:solidFill>
                    </a:ln>
                  </pic:spPr>
                </pic:pic>
              </a:graphicData>
            </a:graphic>
          </wp:inline>
        </w:drawing>
      </w:r>
    </w:p>
    <w:p>
      <w:pPr>
        <w:jc w:val="center"/>
        <w:rPr>
          <w:rFonts w:ascii="Times New Roman" w:hAnsi="Times New Roman"/>
          <w:sz w:val="28"/>
          <w:szCs w:val="28"/>
        </w:rPr>
      </w:pPr>
      <w:r>
        <w:rPr>
          <w:rFonts w:ascii="Times New Roman" w:hAnsi="Times New Roman"/>
        </w:rPr>
        <w:drawing>
          <wp:inline distT="0" distB="0" distL="0" distR="0">
            <wp:extent cx="5894070" cy="3634740"/>
            <wp:effectExtent l="9525" t="9525" r="9525" b="133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894070" cy="3634740"/>
                    </a:xfrm>
                    <a:prstGeom prst="rect">
                      <a:avLst/>
                    </a:prstGeom>
                    <a:ln>
                      <a:solidFill>
                        <a:srgbClr val="0000FF"/>
                      </a:solidFill>
                    </a:ln>
                  </pic:spPr>
                </pic:pic>
              </a:graphicData>
            </a:graphic>
          </wp:inline>
        </w:drawing>
      </w: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ind w:firstLine="720"/>
        <w:rPr>
          <w:rFonts w:ascii="Times New Roman" w:hAnsi="Times New Roman"/>
          <w:sz w:val="28"/>
          <w:szCs w:val="28"/>
        </w:rPr>
      </w:pPr>
      <w:r>
        <w:rPr>
          <w:rFonts w:ascii="Times New Roman" w:hAnsi="Times New Roman"/>
          <w:sz w:val="28"/>
          <w:szCs w:val="28"/>
        </w:rPr>
        <w:t>Test Snort:</w:t>
      </w:r>
    </w:p>
    <w:p>
      <w:pPr>
        <w:ind w:firstLine="720"/>
        <w:rPr>
          <w:rFonts w:ascii="Times New Roman" w:hAnsi="Times New Roman"/>
          <w:sz w:val="28"/>
          <w:szCs w:val="28"/>
        </w:rPr>
      </w:pPr>
    </w:p>
    <w:p>
      <w:r>
        <w:rPr>
          <w:rFonts w:hint="default"/>
          <w:lang w:val="en-US"/>
        </w:rPr>
        <w:t xml:space="preserve">                </w:t>
      </w:r>
      <w:r>
        <w:drawing>
          <wp:inline distT="0" distB="0" distL="114300" distR="114300">
            <wp:extent cx="5029200" cy="868680"/>
            <wp:effectExtent l="9525" t="9525" r="20955" b="20955"/>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19"/>
                    <a:stretch>
                      <a:fillRect/>
                    </a:stretch>
                  </pic:blipFill>
                  <pic:spPr>
                    <a:xfrm>
                      <a:off x="0" y="0"/>
                      <a:ext cx="5029200" cy="868680"/>
                    </a:xfrm>
                    <a:prstGeom prst="rect">
                      <a:avLst/>
                    </a:prstGeom>
                    <a:ln>
                      <a:solidFill>
                        <a:srgbClr val="0000FF"/>
                      </a:solidFill>
                    </a:ln>
                  </pic:spPr>
                </pic:pic>
              </a:graphicData>
            </a:graphic>
          </wp:inline>
        </w:drawing>
      </w:r>
    </w:p>
    <w:p>
      <w:pPr>
        <w:rPr>
          <w:rFonts w:ascii="Times New Roman" w:hAnsi="Times New Roman"/>
          <w:sz w:val="28"/>
          <w:szCs w:val="28"/>
        </w:rPr>
      </w:pPr>
      <w:r>
        <w:rPr>
          <w:rFonts w:hint="default" w:ascii="Times New Roman" w:hAnsi="Times New Roman"/>
          <w:lang w:val="en-US"/>
        </w:rPr>
        <w:t xml:space="preserve">   </w:t>
      </w:r>
      <w:r>
        <w:rPr>
          <w:rFonts w:ascii="Times New Roman" w:hAnsi="Times New Roman"/>
        </w:rPr>
        <w:drawing>
          <wp:inline distT="0" distB="0" distL="0" distR="0">
            <wp:extent cx="5943600" cy="3343275"/>
            <wp:effectExtent l="9525" t="9525" r="20955" b="152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ln>
                      <a:solidFill>
                        <a:srgbClr val="0000FF"/>
                      </a:solidFill>
                    </a:ln>
                  </pic:spPr>
                </pic:pic>
              </a:graphicData>
            </a:graphic>
          </wp:inline>
        </w:drawing>
      </w: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hint="default" w:ascii="Times New Roman" w:hAnsi="Times New Roman"/>
          <w:sz w:val="28"/>
          <w:szCs w:val="28"/>
          <w:lang w:val="en-US"/>
        </w:rPr>
      </w:pPr>
    </w:p>
    <w:p>
      <w:pPr>
        <w:rPr>
          <w:rFonts w:hint="default" w:ascii="Times New Roman" w:hAnsi="Times New Roman"/>
          <w:sz w:val="28"/>
          <w:szCs w:val="28"/>
          <w:lang w:val="en-US"/>
        </w:rPr>
      </w:pPr>
    </w:p>
    <w:p>
      <w:pPr>
        <w:rPr>
          <w:rFonts w:hint="default" w:ascii="Times New Roman" w:hAnsi="Times New Roman"/>
          <w:sz w:val="28"/>
          <w:szCs w:val="28"/>
          <w:lang w:val="en-US"/>
        </w:rPr>
      </w:pPr>
    </w:p>
    <w:p>
      <w:pPr>
        <w:rPr>
          <w:rFonts w:hint="default" w:ascii="Times New Roman" w:hAnsi="Times New Roman"/>
          <w:sz w:val="28"/>
          <w:szCs w:val="28"/>
          <w:lang w:val="en-US"/>
        </w:rPr>
      </w:pPr>
    </w:p>
    <w:p>
      <w:pPr>
        <w:rPr>
          <w:rFonts w:hint="default" w:ascii="Times New Roman" w:hAnsi="Times New Roman"/>
          <w:sz w:val="28"/>
          <w:szCs w:val="28"/>
          <w:lang w:val="en-US"/>
        </w:rPr>
      </w:pPr>
    </w:p>
    <w:p>
      <w:pPr>
        <w:rPr>
          <w:rFonts w:ascii="Times New Roman" w:hAnsi="Times New Roman"/>
          <w:sz w:val="28"/>
          <w:szCs w:val="28"/>
        </w:rPr>
      </w:pPr>
    </w:p>
    <w:p>
      <w:pPr>
        <w:ind w:firstLine="720"/>
        <w:outlineLvl w:val="1"/>
        <w:rPr>
          <w:rFonts w:ascii="Times New Roman" w:hAnsi="Times New Roman"/>
          <w:b/>
          <w:bCs/>
          <w:sz w:val="30"/>
          <w:szCs w:val="30"/>
        </w:rPr>
      </w:pPr>
      <w:bookmarkStart w:id="11" w:name="_Toc15281"/>
      <w:r>
        <w:rPr>
          <w:rFonts w:ascii="Times New Roman" w:hAnsi="Times New Roman"/>
          <w:b/>
          <w:bCs/>
          <w:sz w:val="30"/>
          <w:szCs w:val="30"/>
        </w:rPr>
        <w:t>2.3 Configuration</w:t>
      </w:r>
      <w:bookmarkEnd w:id="11"/>
    </w:p>
    <w:p>
      <w:pPr>
        <w:ind w:firstLine="720"/>
        <w:rPr>
          <w:rFonts w:ascii="Times New Roman" w:hAnsi="Times New Roman"/>
          <w:sz w:val="28"/>
          <w:szCs w:val="28"/>
        </w:rPr>
      </w:pPr>
      <w:r>
        <w:rPr>
          <w:rFonts w:ascii="Times New Roman" w:hAnsi="Times New Roman"/>
          <w:sz w:val="28"/>
          <w:szCs w:val="28"/>
        </w:rPr>
        <w:t>Add this rule to file locals.local</w:t>
      </w:r>
    </w:p>
    <w:p>
      <w:pPr>
        <w:ind w:firstLine="720"/>
      </w:pPr>
      <w:r>
        <w:rPr>
          <w:rFonts w:hint="default"/>
          <w:lang w:val="en-US"/>
        </w:rPr>
        <w:t xml:space="preserve">   </w:t>
      </w:r>
      <w:r>
        <w:drawing>
          <wp:inline distT="0" distB="0" distL="114300" distR="114300">
            <wp:extent cx="4930140" cy="792480"/>
            <wp:effectExtent l="9525" t="9525" r="13335" b="20955"/>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1"/>
                    </pic:cNvPicPr>
                  </pic:nvPicPr>
                  <pic:blipFill>
                    <a:blip r:embed="rId21"/>
                    <a:stretch>
                      <a:fillRect/>
                    </a:stretch>
                  </pic:blipFill>
                  <pic:spPr>
                    <a:xfrm>
                      <a:off x="0" y="0"/>
                      <a:ext cx="4930140" cy="792480"/>
                    </a:xfrm>
                    <a:prstGeom prst="rect">
                      <a:avLst/>
                    </a:prstGeom>
                    <a:ln>
                      <a:solidFill>
                        <a:srgbClr val="0000FF"/>
                      </a:solidFill>
                    </a:ln>
                  </pic:spPr>
                </pic:pic>
              </a:graphicData>
            </a:graphic>
          </wp:inline>
        </w:drawing>
      </w:r>
    </w:p>
    <w:p>
      <w:pPr>
        <w:ind w:firstLine="720"/>
      </w:pPr>
    </w:p>
    <w:p>
      <w:pPr>
        <w:jc w:val="center"/>
        <w:rPr>
          <w:rFonts w:ascii="Times New Roman" w:hAnsi="Times New Roman"/>
          <w:sz w:val="28"/>
          <w:szCs w:val="28"/>
        </w:rPr>
      </w:pPr>
      <w:r>
        <w:rPr>
          <w:rFonts w:ascii="Times New Roman" w:hAnsi="Times New Roman"/>
          <w:sz w:val="28"/>
          <w:szCs w:val="28"/>
        </w:rPr>
        <w:drawing>
          <wp:inline distT="0" distB="0" distL="0" distR="0">
            <wp:extent cx="5082540" cy="621665"/>
            <wp:effectExtent l="9525" t="9525" r="13335" b="241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2"/>
                    <a:stretch>
                      <a:fillRect/>
                    </a:stretch>
                  </pic:blipFill>
                  <pic:spPr>
                    <a:xfrm>
                      <a:off x="0" y="0"/>
                      <a:ext cx="5189135" cy="634766"/>
                    </a:xfrm>
                    <a:prstGeom prst="rect">
                      <a:avLst/>
                    </a:prstGeom>
                    <a:ln>
                      <a:solidFill>
                        <a:srgbClr val="0000FF"/>
                      </a:solidFill>
                    </a:ln>
                  </pic:spPr>
                </pic:pic>
              </a:graphicData>
            </a:graphic>
          </wp:inline>
        </w:drawing>
      </w:r>
    </w:p>
    <w:p>
      <w:pPr>
        <w:jc w:val="center"/>
        <w:rPr>
          <w:rFonts w:ascii="Times New Roman" w:hAnsi="Times New Roman"/>
          <w:sz w:val="28"/>
          <w:szCs w:val="28"/>
        </w:rPr>
      </w:pPr>
    </w:p>
    <w:p>
      <w:pPr>
        <w:jc w:val="center"/>
        <w:rPr>
          <w:rFonts w:ascii="Times New Roman" w:hAnsi="Times New Roman"/>
          <w:sz w:val="28"/>
          <w:szCs w:val="28"/>
        </w:rPr>
      </w:pPr>
      <w:r>
        <w:rPr>
          <w:rFonts w:ascii="Times New Roman" w:hAnsi="Times New Roman"/>
        </w:rPr>
        <w:drawing>
          <wp:inline distT="0" distB="0" distL="0" distR="0">
            <wp:extent cx="5154295" cy="2684780"/>
            <wp:effectExtent l="9525" t="9525" r="17780" b="184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154386" cy="2684780"/>
                    </a:xfrm>
                    <a:prstGeom prst="rect">
                      <a:avLst/>
                    </a:prstGeom>
                    <a:ln>
                      <a:solidFill>
                        <a:srgbClr val="0000FF"/>
                      </a:solidFill>
                    </a:ln>
                  </pic:spPr>
                </pic:pic>
              </a:graphicData>
            </a:graphic>
          </wp:inline>
        </w:drawing>
      </w:r>
    </w:p>
    <w:p>
      <w:pPr>
        <w:jc w:val="center"/>
        <w:rPr>
          <w:rFonts w:ascii="Times New Roman" w:hAnsi="Times New Roman"/>
        </w:rPr>
      </w:pPr>
    </w:p>
    <w:p>
      <w:pPr>
        <w:jc w:val="center"/>
        <w:rPr>
          <w:rFonts w:ascii="Times New Roman" w:hAnsi="Times New Roman"/>
        </w:rPr>
      </w:pPr>
    </w:p>
    <w:p>
      <w:pPr>
        <w:jc w:val="center"/>
        <w:rPr>
          <w:rFonts w:ascii="Times New Roman" w:hAnsi="Times New Roman"/>
        </w:rPr>
      </w:pPr>
    </w:p>
    <w:p>
      <w:pPr>
        <w:jc w:val="center"/>
        <w:rPr>
          <w:rFonts w:ascii="Times New Roman" w:hAnsi="Times New Roman"/>
        </w:rPr>
      </w:pPr>
    </w:p>
    <w:p>
      <w:pPr>
        <w:jc w:val="center"/>
        <w:rPr>
          <w:rFonts w:ascii="Times New Roman" w:hAnsi="Times New Roman"/>
        </w:rPr>
      </w:pPr>
    </w:p>
    <w:p>
      <w:pPr>
        <w:jc w:val="center"/>
        <w:rPr>
          <w:rFonts w:ascii="Times New Roman" w:hAnsi="Times New Roman"/>
        </w:rPr>
      </w:pPr>
    </w:p>
    <w:p>
      <w:pPr>
        <w:jc w:val="center"/>
        <w:rPr>
          <w:rFonts w:ascii="Times New Roman" w:hAnsi="Times New Roman"/>
        </w:rPr>
      </w:pPr>
    </w:p>
    <w:p>
      <w:pPr>
        <w:jc w:val="center"/>
        <w:rPr>
          <w:rFonts w:ascii="Times New Roman" w:hAnsi="Times New Roman"/>
        </w:rPr>
      </w:pPr>
    </w:p>
    <w:p>
      <w:pPr>
        <w:jc w:val="center"/>
        <w:rPr>
          <w:rFonts w:ascii="Times New Roman" w:hAnsi="Times New Roman"/>
        </w:rPr>
      </w:pPr>
    </w:p>
    <w:p>
      <w:pPr>
        <w:jc w:val="both"/>
        <w:rPr>
          <w:rFonts w:ascii="Times New Roman" w:hAnsi="Times New Roman"/>
        </w:rPr>
      </w:pPr>
    </w:p>
    <w:p>
      <w:pPr>
        <w:jc w:val="both"/>
        <w:rPr>
          <w:rFonts w:ascii="Times New Roman" w:hAnsi="Times New Roman"/>
        </w:rPr>
      </w:pPr>
    </w:p>
    <w:p>
      <w:pPr>
        <w:jc w:val="center"/>
        <w:rPr>
          <w:rFonts w:ascii="Times New Roman" w:hAnsi="Times New Roman"/>
        </w:rPr>
      </w:pPr>
    </w:p>
    <w:p>
      <w:pPr>
        <w:jc w:val="center"/>
        <w:rPr>
          <w:rFonts w:ascii="Times New Roman" w:hAnsi="Times New Roman"/>
        </w:rPr>
      </w:pPr>
      <w:r>
        <w:rPr>
          <w:rFonts w:ascii="Times New Roman" w:hAnsi="Times New Roman"/>
        </w:rPr>
        <w:t>Now use a VM kali ping to VM Ubuntu.</w:t>
      </w:r>
      <w:r>
        <w:rPr>
          <w:rFonts w:ascii="Times New Roman" w:hAnsi="Times New Roman"/>
          <w:lang w:val="vi-VN"/>
        </w:rPr>
        <w:t xml:space="preserve"> Make sure that Use NAT network both machine.</w:t>
      </w:r>
      <w:r>
        <w:rPr>
          <w:rFonts w:ascii="Times New Roman" w:hAnsi="Times New Roman"/>
        </w:rPr>
        <w:t xml:space="preserve"> </w:t>
      </w:r>
    </w:p>
    <w:p>
      <w:pPr>
        <w:jc w:val="center"/>
        <w:rPr>
          <w:rFonts w:ascii="Times New Roman" w:hAnsi="Times New Roman"/>
        </w:rPr>
      </w:pPr>
    </w:p>
    <w:p>
      <w:pPr>
        <w:jc w:val="center"/>
        <w:rPr>
          <w:rFonts w:ascii="Times New Roman" w:hAnsi="Times New Roman"/>
        </w:rPr>
      </w:pPr>
      <w:r>
        <w:rPr>
          <w:rFonts w:ascii="Times New Roman" w:hAnsi="Times New Roman"/>
        </w:rPr>
        <w:drawing>
          <wp:inline distT="0" distB="0" distL="0" distR="0">
            <wp:extent cx="4191000" cy="3388360"/>
            <wp:effectExtent l="9525" t="9525" r="20955" b="15875"/>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191000" cy="3388360"/>
                    </a:xfrm>
                    <a:prstGeom prst="rect">
                      <a:avLst/>
                    </a:prstGeom>
                    <a:ln>
                      <a:solidFill>
                        <a:srgbClr val="0000FF"/>
                      </a:solidFill>
                    </a:ln>
                  </pic:spPr>
                </pic:pic>
              </a:graphicData>
            </a:graphic>
          </wp:inline>
        </w:drawing>
      </w:r>
    </w:p>
    <w:p>
      <w:pPr>
        <w:jc w:val="center"/>
        <w:rPr>
          <w:rFonts w:ascii="Times New Roman" w:hAnsi="Times New Roman"/>
          <w:sz w:val="28"/>
          <w:szCs w:val="28"/>
          <w:lang w:val="vi-VN"/>
        </w:rPr>
      </w:pPr>
      <w:r>
        <w:rPr>
          <w:rFonts w:ascii="Times New Roman" w:hAnsi="Times New Roman"/>
        </w:rPr>
        <w:drawing>
          <wp:inline distT="0" distB="0" distL="0" distR="0">
            <wp:extent cx="4232275" cy="3274060"/>
            <wp:effectExtent l="9525" t="9525" r="10160" b="23495"/>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232275" cy="3274060"/>
                    </a:xfrm>
                    <a:prstGeom prst="rect">
                      <a:avLst/>
                    </a:prstGeom>
                    <a:ln>
                      <a:solidFill>
                        <a:srgbClr val="0000FF"/>
                      </a:solidFill>
                    </a:ln>
                  </pic:spPr>
                </pic:pic>
              </a:graphicData>
            </a:graphic>
          </wp:inline>
        </w:drawing>
      </w:r>
    </w:p>
    <w:p>
      <w:pPr>
        <w:rPr>
          <w:rFonts w:ascii="Times New Roman" w:hAnsi="Times New Roman"/>
          <w:sz w:val="28"/>
          <w:szCs w:val="28"/>
          <w:lang w:val="vi-VN"/>
        </w:rPr>
      </w:pPr>
    </w:p>
    <w:p>
      <w:pPr>
        <w:rPr>
          <w:rFonts w:ascii="Times New Roman" w:hAnsi="Times New Roman"/>
          <w:sz w:val="28"/>
          <w:szCs w:val="28"/>
          <w:lang w:val="vi-VN"/>
        </w:rPr>
      </w:pPr>
    </w:p>
    <w:p>
      <w:pPr>
        <w:rPr>
          <w:rFonts w:ascii="Times New Roman" w:hAnsi="Times New Roman"/>
          <w:sz w:val="28"/>
          <w:szCs w:val="28"/>
          <w:lang w:val="vi-VN"/>
        </w:rPr>
      </w:pPr>
    </w:p>
    <w:p>
      <w:pPr>
        <w:rPr>
          <w:rFonts w:ascii="Times New Roman" w:hAnsi="Times New Roman"/>
          <w:sz w:val="28"/>
          <w:szCs w:val="28"/>
          <w:lang w:val="vi-VN"/>
        </w:rPr>
      </w:pPr>
    </w:p>
    <w:p>
      <w:pPr>
        <w:rPr>
          <w:rFonts w:ascii="Times New Roman" w:hAnsi="Times New Roman"/>
          <w:sz w:val="28"/>
          <w:szCs w:val="28"/>
          <w:lang w:val="vi-VN"/>
        </w:rPr>
      </w:pPr>
    </w:p>
    <w:p>
      <w:pPr>
        <w:ind w:firstLine="720" w:firstLineChars="0"/>
        <w:rPr>
          <w:rFonts w:ascii="Times New Roman" w:hAnsi="Times New Roman"/>
          <w:sz w:val="28"/>
          <w:szCs w:val="28"/>
          <w:lang w:val="vi-VN"/>
        </w:rPr>
      </w:pPr>
      <w:r>
        <w:rPr>
          <w:rFonts w:ascii="Times New Roman" w:hAnsi="Times New Roman"/>
          <w:lang w:val="vi-VN"/>
        </w:rPr>
        <w:t xml:space="preserve">Use </w:t>
      </w:r>
      <w:r>
        <w:rPr>
          <w:rFonts w:ascii="Times New Roman" w:hAnsi="Times New Roman"/>
          <w:color w:val="FF0000"/>
          <w:lang w:val="vi-VN"/>
        </w:rPr>
        <w:t xml:space="preserve">ifconfig </w:t>
      </w:r>
      <w:r>
        <w:rPr>
          <w:rFonts w:ascii="Times New Roman" w:hAnsi="Times New Roman"/>
          <w:lang w:val="vi-VN"/>
        </w:rPr>
        <w:t>to know the IP</w:t>
      </w:r>
      <w:r>
        <w:rPr>
          <w:rFonts w:ascii="Times New Roman" w:hAnsi="Times New Roman"/>
        </w:rPr>
        <w:t>:</w:t>
      </w:r>
      <w:r>
        <w:rPr>
          <w:rFonts w:ascii="Times New Roman" w:hAnsi="Times New Roman"/>
          <w:sz w:val="28"/>
          <w:szCs w:val="28"/>
        </w:rPr>
        <w:br w:type="textWrapping"/>
      </w:r>
    </w:p>
    <w:p>
      <w:pPr>
        <w:ind w:firstLine="720" w:firstLineChars="0"/>
        <w:rPr>
          <w:rFonts w:ascii="Times New Roman" w:hAnsi="Times New Roman"/>
          <w:sz w:val="28"/>
          <w:szCs w:val="28"/>
          <w:lang w:val="vi-VN"/>
        </w:rPr>
      </w:pPr>
      <w:r>
        <w:rPr>
          <w:rFonts w:ascii="Times New Roman" w:hAnsi="Times New Roman"/>
          <w:sz w:val="28"/>
          <w:szCs w:val="28"/>
        </w:rPr>
        <w:t>L</w:t>
      </w:r>
      <w:r>
        <w:rPr>
          <w:rFonts w:ascii="Times New Roman" w:hAnsi="Times New Roman"/>
          <w:sz w:val="28"/>
          <w:szCs w:val="28"/>
          <w:lang w:val="vi-VN"/>
        </w:rPr>
        <w:t>ubuntu machine → 10.0.2.15</w:t>
      </w:r>
    </w:p>
    <w:p>
      <w:pPr>
        <w:rPr>
          <w:rFonts w:ascii="Times New Roman" w:hAnsi="Times New Roman"/>
          <w:sz w:val="28"/>
          <w:szCs w:val="28"/>
          <w:lang w:val="vi-VN"/>
        </w:rPr>
      </w:pPr>
      <w:r>
        <w:rPr>
          <w:rFonts w:ascii="Times New Roman" w:hAnsi="Times New Roman"/>
          <w:sz w:val="28"/>
          <w:szCs w:val="28"/>
          <w:lang w:val="vi-VN"/>
        </w:rPr>
        <w:br w:type="textWrapping"/>
      </w:r>
      <w:r>
        <w:rPr>
          <w:rFonts w:hint="default" w:ascii="Times New Roman" w:hAnsi="Times New Roman"/>
          <w:sz w:val="28"/>
          <w:szCs w:val="28"/>
          <w:lang w:val="en-US"/>
        </w:rPr>
        <w:t xml:space="preserve">     </w:t>
      </w:r>
      <w:r>
        <w:rPr>
          <w:rFonts w:ascii="Times New Roman" w:hAnsi="Times New Roman"/>
        </w:rPr>
        <w:drawing>
          <wp:inline distT="0" distB="0" distL="0" distR="0">
            <wp:extent cx="5429250" cy="3053715"/>
            <wp:effectExtent l="9525" t="9525" r="17145" b="152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437836" cy="3058782"/>
                    </a:xfrm>
                    <a:prstGeom prst="rect">
                      <a:avLst/>
                    </a:prstGeom>
                    <a:ln>
                      <a:solidFill>
                        <a:srgbClr val="0000FF"/>
                      </a:solidFill>
                    </a:ln>
                  </pic:spPr>
                </pic:pic>
              </a:graphicData>
            </a:graphic>
          </wp:inline>
        </w:drawing>
      </w:r>
      <w:r>
        <w:rPr>
          <w:rFonts w:ascii="Times New Roman" w:hAnsi="Times New Roman"/>
          <w:sz w:val="28"/>
          <w:szCs w:val="28"/>
          <w:lang w:val="vi-VN"/>
        </w:rPr>
        <w:br w:type="textWrapping"/>
      </w:r>
    </w:p>
    <w:p>
      <w:pPr>
        <w:ind w:left="1120" w:leftChars="323" w:hanging="280" w:hangingChars="100"/>
        <w:rPr>
          <w:rFonts w:ascii="Times New Roman" w:hAnsi="Times New Roman"/>
          <w:sz w:val="28"/>
          <w:szCs w:val="28"/>
        </w:rPr>
      </w:pPr>
      <w:r>
        <w:rPr>
          <w:rFonts w:ascii="Times New Roman" w:hAnsi="Times New Roman"/>
          <w:sz w:val="28"/>
          <w:szCs w:val="28"/>
        </w:rPr>
        <w:t>K</w:t>
      </w:r>
      <w:r>
        <w:rPr>
          <w:rFonts w:ascii="Times New Roman" w:hAnsi="Times New Roman"/>
          <w:sz w:val="28"/>
          <w:szCs w:val="28"/>
          <w:lang w:val="vi-VN"/>
        </w:rPr>
        <w:t>ali → 10.0.2.5</w:t>
      </w:r>
      <w:r>
        <w:rPr>
          <w:rFonts w:ascii="Times New Roman" w:hAnsi="Times New Roman"/>
          <w:sz w:val="28"/>
          <w:szCs w:val="28"/>
          <w:lang w:val="vi-VN"/>
        </w:rPr>
        <w:br w:type="textWrapping"/>
      </w:r>
      <w:r>
        <w:rPr>
          <w:rFonts w:ascii="Times New Roman" w:hAnsi="Times New Roman"/>
        </w:rPr>
        <w:drawing>
          <wp:inline distT="0" distB="0" distL="0" distR="0">
            <wp:extent cx="4452620" cy="3810000"/>
            <wp:effectExtent l="9525" t="9525" r="18415" b="20955"/>
            <wp:docPr id="74" name="Picture 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456101" cy="3812442"/>
                    </a:xfrm>
                    <a:prstGeom prst="rect">
                      <a:avLst/>
                    </a:prstGeom>
                    <a:noFill/>
                    <a:ln>
                      <a:solidFill>
                        <a:schemeClr val="accent5"/>
                      </a:solidFill>
                    </a:ln>
                  </pic:spPr>
                </pic:pic>
              </a:graphicData>
            </a:graphic>
          </wp:inline>
        </w:drawing>
      </w:r>
      <w:r>
        <w:rPr>
          <w:rFonts w:ascii="Times New Roman" w:hAnsi="Times New Roman"/>
          <w:sz w:val="28"/>
          <w:szCs w:val="28"/>
        </w:rPr>
        <w:br w:type="textWrapping"/>
      </w:r>
    </w:p>
    <w:p>
      <w:pPr>
        <w:ind w:left="840" w:firstLine="0" w:firstLineChars="0"/>
        <w:rPr>
          <w:rFonts w:ascii="Times New Roman" w:hAnsi="Times New Roman"/>
          <w:sz w:val="28"/>
          <w:szCs w:val="28"/>
          <w:lang w:val="vi-VN"/>
        </w:rPr>
      </w:pPr>
      <w:r>
        <w:rPr>
          <w:rFonts w:ascii="Times New Roman" w:hAnsi="Times New Roman"/>
          <w:sz w:val="28"/>
          <w:szCs w:val="28"/>
          <w:lang w:val="vi-VN"/>
        </w:rPr>
        <w:t>After setting up NAT, we try to ping and see success</w:t>
      </w:r>
    </w:p>
    <w:p>
      <w:pPr>
        <w:ind w:left="840" w:hanging="840" w:hangingChars="300"/>
        <w:rPr>
          <w:rFonts w:ascii="Times New Roman" w:hAnsi="Times New Roman"/>
          <w:sz w:val="28"/>
          <w:szCs w:val="28"/>
          <w:lang w:val="vi-VN"/>
        </w:rPr>
      </w:pPr>
      <w:r>
        <w:rPr>
          <w:rFonts w:ascii="Times New Roman" w:hAnsi="Times New Roman"/>
          <w:sz w:val="28"/>
          <w:szCs w:val="28"/>
          <w:lang w:val="vi-VN"/>
        </w:rPr>
        <w:br w:type="textWrapping"/>
      </w:r>
      <w:r>
        <w:rPr>
          <w:rFonts w:ascii="Times New Roman" w:hAnsi="Times New Roman"/>
        </w:rPr>
        <w:drawing>
          <wp:inline distT="0" distB="0" distL="0" distR="0">
            <wp:extent cx="5112385" cy="2875915"/>
            <wp:effectExtent l="9525" t="9525" r="13970" b="1016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112385" cy="2875915"/>
                    </a:xfrm>
                    <a:prstGeom prst="rect">
                      <a:avLst/>
                    </a:prstGeom>
                    <a:ln>
                      <a:solidFill>
                        <a:schemeClr val="accent5"/>
                      </a:solidFill>
                    </a:ln>
                  </pic:spPr>
                </pic:pic>
              </a:graphicData>
            </a:graphic>
          </wp:inline>
        </w:drawing>
      </w:r>
      <w:r>
        <w:rPr>
          <w:rFonts w:ascii="Times New Roman" w:hAnsi="Times New Roman"/>
          <w:sz w:val="28"/>
          <w:szCs w:val="28"/>
          <w:lang w:val="vi-VN"/>
        </w:rPr>
        <w:br w:type="textWrapping"/>
      </w:r>
    </w:p>
    <w:p>
      <w:pPr>
        <w:ind w:left="904" w:firstLine="0" w:firstLineChars="0"/>
        <w:outlineLvl w:val="0"/>
        <w:rPr>
          <w:rFonts w:ascii="Times New Roman" w:hAnsi="Times New Roman"/>
          <w:b/>
          <w:bCs/>
          <w:sz w:val="30"/>
          <w:szCs w:val="30"/>
        </w:rPr>
      </w:pPr>
      <w:bookmarkStart w:id="12" w:name="_Toc5287"/>
      <w:r>
        <w:rPr>
          <w:rFonts w:hint="default" w:ascii="Times New Roman" w:hAnsi="Times New Roman"/>
          <w:b/>
          <w:bCs/>
          <w:sz w:val="30"/>
          <w:szCs w:val="30"/>
          <w:lang w:val="en-US"/>
        </w:rPr>
        <w:t>III</w:t>
      </w:r>
      <w:r>
        <w:rPr>
          <w:rFonts w:ascii="Times New Roman" w:hAnsi="Times New Roman"/>
          <w:b/>
          <w:bCs/>
          <w:sz w:val="30"/>
          <w:szCs w:val="30"/>
        </w:rPr>
        <w:t>.Result</w:t>
      </w:r>
      <w:bookmarkEnd w:id="12"/>
    </w:p>
    <w:p>
      <w:pPr>
        <w:numPr>
          <w:ilvl w:val="0"/>
          <w:numId w:val="17"/>
        </w:numPr>
        <w:tabs>
          <w:tab w:val="clear" w:pos="420"/>
        </w:tabs>
        <w:ind w:left="1260" w:leftChars="0" w:hanging="420" w:firstLineChars="0"/>
        <w:outlineLvl w:val="1"/>
        <w:rPr>
          <w:rFonts w:ascii="Times New Roman" w:hAnsi="Times New Roman"/>
          <w:b/>
          <w:bCs/>
          <w:sz w:val="30"/>
          <w:szCs w:val="30"/>
          <w:lang w:val="vi-VN"/>
        </w:rPr>
      </w:pPr>
      <w:bookmarkStart w:id="13" w:name="_Toc12327"/>
      <w:r>
        <w:rPr>
          <w:rFonts w:hint="default" w:ascii="Times New Roman" w:hAnsi="Times New Roman"/>
          <w:b/>
          <w:bCs/>
          <w:sz w:val="30"/>
          <w:szCs w:val="30"/>
          <w:lang w:val="en-US"/>
        </w:rPr>
        <w:t>Basic result:</w:t>
      </w:r>
      <w:bookmarkEnd w:id="13"/>
    </w:p>
    <w:p>
      <w:pPr>
        <w:ind w:left="840" w:firstLine="719" w:firstLineChars="0"/>
        <w:rPr>
          <w:rFonts w:ascii="Times New Roman" w:hAnsi="Times New Roman"/>
          <w:sz w:val="28"/>
          <w:szCs w:val="28"/>
        </w:rPr>
      </w:pPr>
      <w:r>
        <w:rPr>
          <w:rFonts w:ascii="Times New Roman" w:hAnsi="Times New Roman"/>
          <w:sz w:val="28"/>
          <w:szCs w:val="28"/>
        </w:rPr>
        <w:t>Kali VM:</w:t>
      </w:r>
    </w:p>
    <w:p>
      <w:pPr>
        <w:ind w:left="840" w:hanging="840" w:hangingChars="300"/>
        <w:rPr>
          <w:rFonts w:ascii="Times New Roman" w:hAnsi="Times New Roman"/>
          <w:sz w:val="28"/>
          <w:szCs w:val="28"/>
        </w:rPr>
      </w:pPr>
      <w:r>
        <w:rPr>
          <w:rFonts w:ascii="Times New Roman" w:hAnsi="Times New Roman"/>
          <w:sz w:val="28"/>
          <w:szCs w:val="28"/>
        </w:rPr>
        <w:br w:type="textWrapping"/>
      </w:r>
      <w:r>
        <w:rPr>
          <w:rFonts w:ascii="Times New Roman" w:hAnsi="Times New Roman"/>
        </w:rPr>
        <w:drawing>
          <wp:inline distT="0" distB="0" distL="0" distR="0">
            <wp:extent cx="5221605" cy="3100705"/>
            <wp:effectExtent l="9525" t="9525" r="11430" b="13970"/>
            <wp:docPr id="76" name="Picture 76"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 shot of a computer&#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21605" cy="3100705"/>
                    </a:xfrm>
                    <a:prstGeom prst="rect">
                      <a:avLst/>
                    </a:prstGeom>
                    <a:ln>
                      <a:solidFill>
                        <a:schemeClr val="accent5"/>
                      </a:solidFill>
                    </a:ln>
                  </pic:spPr>
                </pic:pic>
              </a:graphicData>
            </a:graphic>
          </wp:inline>
        </w:drawing>
      </w:r>
      <w:r>
        <w:rPr>
          <w:rFonts w:ascii="Times New Roman" w:hAnsi="Times New Roman"/>
          <w:sz w:val="28"/>
          <w:szCs w:val="28"/>
        </w:rPr>
        <w:br w:type="textWrapping"/>
      </w:r>
    </w:p>
    <w:p>
      <w:pPr>
        <w:rPr>
          <w:rFonts w:ascii="Times New Roman" w:hAnsi="Times New Roman"/>
          <w:sz w:val="28"/>
          <w:szCs w:val="28"/>
        </w:rPr>
      </w:pPr>
    </w:p>
    <w:p>
      <w:pPr>
        <w:rPr>
          <w:rFonts w:ascii="Times New Roman" w:hAnsi="Times New Roman"/>
          <w:sz w:val="28"/>
          <w:szCs w:val="28"/>
        </w:rPr>
      </w:pPr>
      <w:r>
        <w:rPr>
          <w:rFonts w:ascii="Times New Roman" w:hAnsi="Times New Roman"/>
          <w:sz w:val="28"/>
          <w:szCs w:val="28"/>
        </w:rPr>
        <w:br w:type="textWrapping"/>
      </w:r>
      <w:r>
        <w:rPr>
          <w:rFonts w:hint="default" w:ascii="Times New Roman" w:hAnsi="Times New Roman"/>
          <w:sz w:val="28"/>
          <w:szCs w:val="28"/>
          <w:lang w:val="en-US"/>
        </w:rPr>
        <w:tab/>
      </w:r>
      <w:r>
        <w:rPr>
          <w:rFonts w:hint="default" w:ascii="Times New Roman" w:hAnsi="Times New Roman"/>
          <w:sz w:val="28"/>
          <w:szCs w:val="28"/>
          <w:lang w:val="en-US"/>
        </w:rPr>
        <w:tab/>
      </w:r>
      <w:r>
        <w:rPr>
          <w:rFonts w:ascii="Times New Roman" w:hAnsi="Times New Roman"/>
          <w:sz w:val="28"/>
          <w:szCs w:val="28"/>
        </w:rPr>
        <w:t>Lubuntu VM:</w:t>
      </w:r>
    </w:p>
    <w:p>
      <w:pPr>
        <w:ind w:left="840" w:hanging="840" w:hangingChars="300"/>
        <w:rPr>
          <w:rFonts w:ascii="Times New Roman" w:hAnsi="Times New Roman"/>
          <w:sz w:val="28"/>
          <w:szCs w:val="28"/>
        </w:rPr>
      </w:pPr>
      <w:r>
        <w:rPr>
          <w:rFonts w:ascii="Times New Roman" w:hAnsi="Times New Roman"/>
          <w:sz w:val="28"/>
          <w:szCs w:val="28"/>
        </w:rPr>
        <w:br w:type="textWrapping"/>
      </w:r>
      <w:r>
        <w:rPr>
          <w:rFonts w:ascii="Times New Roman" w:hAnsi="Times New Roman"/>
        </w:rPr>
        <w:drawing>
          <wp:inline distT="0" distB="0" distL="0" distR="0">
            <wp:extent cx="5401310" cy="3038475"/>
            <wp:effectExtent l="9525" t="9525" r="14605" b="15240"/>
            <wp:docPr id="77" name="Picture 77"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computer screen capture&#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401310" cy="3038475"/>
                    </a:xfrm>
                    <a:prstGeom prst="rect">
                      <a:avLst/>
                    </a:prstGeom>
                    <a:ln>
                      <a:solidFill>
                        <a:srgbClr val="0000FF"/>
                      </a:solidFill>
                    </a:ln>
                  </pic:spPr>
                </pic:pic>
              </a:graphicData>
            </a:graphic>
          </wp:inline>
        </w:drawing>
      </w:r>
    </w:p>
    <w:p>
      <w:pPr>
        <w:ind w:left="720" w:firstLine="720"/>
        <w:rPr>
          <w:rFonts w:ascii="Times New Roman" w:hAnsi="Times New Roman"/>
          <w:sz w:val="28"/>
          <w:szCs w:val="28"/>
          <w:lang w:val="vi-VN"/>
        </w:rPr>
      </w:pPr>
    </w:p>
    <w:p>
      <w:pPr>
        <w:ind w:left="720" w:firstLine="720"/>
        <w:rPr>
          <w:rFonts w:ascii="Times New Roman" w:hAnsi="Times New Roman"/>
          <w:sz w:val="28"/>
          <w:szCs w:val="28"/>
          <w:lang w:val="vi-VN"/>
        </w:rPr>
      </w:pPr>
      <w:r>
        <w:rPr>
          <w:rFonts w:ascii="Times New Roman" w:hAnsi="Times New Roman"/>
          <w:sz w:val="28"/>
          <w:szCs w:val="28"/>
          <w:lang w:val="vi-VN"/>
        </w:rPr>
        <w:t>Thus, we have successfully detected the attack using the ping command</w:t>
      </w:r>
    </w:p>
    <w:p>
      <w:pPr>
        <w:jc w:val="center"/>
        <w:rPr>
          <w:rFonts w:ascii="Times New Roman" w:hAnsi="Times New Roman"/>
          <w:sz w:val="28"/>
          <w:szCs w:val="28"/>
        </w:rPr>
      </w:pPr>
    </w:p>
    <w:p>
      <w:pPr>
        <w:spacing w:after="0"/>
        <w:jc w:val="center"/>
        <w:rPr>
          <w:rFonts w:ascii="Times New Roman" w:hAnsi="Times New Roman"/>
        </w:rPr>
      </w:pPr>
    </w:p>
    <w:p>
      <w:pPr>
        <w:spacing w:after="0"/>
        <w:ind w:firstLine="4680" w:firstLineChars="1800"/>
        <w:jc w:val="both"/>
        <w:rPr>
          <w:rFonts w:ascii="Times New Roman" w:hAnsi="Times New Roman"/>
        </w:rPr>
      </w:pPr>
      <w:r>
        <w:rPr>
          <w:rFonts w:ascii="Times New Roman" w:hAnsi="Times New Roman"/>
        </w:rPr>
        <w:t>---</w:t>
      </w:r>
    </w:p>
    <w:p>
      <w:pPr>
        <w:rPr>
          <w:rFonts w:ascii="Times New Roman" w:hAnsi="Times New Roman"/>
        </w:rPr>
      </w:pPr>
    </w:p>
    <w:p>
      <w:pPr>
        <w:tabs>
          <w:tab w:val="left" w:pos="720"/>
          <w:tab w:val="center" w:pos="4815"/>
        </w:tabs>
        <w:ind w:firstLine="4652" w:firstLineChars="1550"/>
        <w:jc w:val="both"/>
        <w:rPr>
          <w:rFonts w:ascii="Times New Roman" w:hAnsi="Times New Roman"/>
          <w:b/>
        </w:rPr>
      </w:pPr>
      <w:r>
        <w:rPr>
          <w:rFonts w:ascii="Times New Roman" w:hAnsi="Times New Roman"/>
          <w:b/>
          <w:sz w:val="30"/>
          <w:szCs w:val="30"/>
        </w:rPr>
        <w:t>END</w:t>
      </w:r>
    </w:p>
    <w:p>
      <w:pPr>
        <w:spacing w:line="288" w:lineRule="auto"/>
        <w:ind w:firstLine="360"/>
        <w:jc w:val="both"/>
        <w:rPr>
          <w:rFonts w:ascii="Times New Roman" w:hAnsi="Times New Roman" w:eastAsia="UVN Viet Sach"/>
          <w:b/>
        </w:rPr>
      </w:pPr>
    </w:p>
    <w:sectPr>
      <w:headerReference r:id="rId5" w:type="first"/>
      <w:footerReference r:id="rId7" w:type="first"/>
      <w:headerReference r:id="rId4" w:type="default"/>
      <w:footerReference r:id="rId6" w:type="default"/>
      <w:pgSz w:w="11907" w:h="16839"/>
      <w:pgMar w:top="1440" w:right="837" w:bottom="1620" w:left="1440" w:header="540" w:footer="135" w:gutter="0"/>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UTM Neo Sans Intel">
    <w:altName w:val="Calibri"/>
    <w:panose1 w:val="00000000000000000000"/>
    <w:charset w:val="00"/>
    <w:family w:val="auto"/>
    <w:pitch w:val="default"/>
    <w:sig w:usb0="00000000" w:usb1="00000000" w:usb2="00000000" w:usb3="00000000" w:csb0="00000000" w:csb1="00000000"/>
  </w:font>
  <w:font w:name="UTM Swiss 721 Black Condensed">
    <w:altName w:val="Calibri"/>
    <w:panose1 w:val="00000000000000000000"/>
    <w:charset w:val="00"/>
    <w:family w:val="auto"/>
    <w:pitch w:val="default"/>
    <w:sig w:usb0="00000000" w:usb1="00000000" w:usb2="00000000" w:usb3="00000000" w:csb0="00000000" w:csb1="00000000"/>
  </w:font>
  <w:font w:name="Noto Sans Symbols">
    <w:altName w:val="Calibri"/>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等线 Light">
    <w:altName w:val="Almonte Snow"/>
    <w:panose1 w:val="00000000000000000000"/>
    <w:charset w:val="00"/>
    <w:family w:val="auto"/>
    <w:pitch w:val="default"/>
    <w:sig w:usb0="00000000" w:usb1="00000000" w:usb2="00000000" w:usb3="00000000" w:csb0="00000000" w:csb1="00000000"/>
  </w:font>
  <w:font w:name="Almonte Snow">
    <w:panose1 w:val="02000400000000000000"/>
    <w:charset w:val="00"/>
    <w:family w:val="auto"/>
    <w:pitch w:val="default"/>
    <w:sig w:usb0="80000003" w:usb1="00000000" w:usb2="00000000" w:usb3="00000000" w:csb0="00000001"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UVN Viet Sach">
    <w:altName w:val="Calibr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4185"/>
      </w:tabs>
      <w:rPr>
        <w:sz w:val="22"/>
        <w:szCs w:val="22"/>
      </w:rPr>
    </w:pPr>
    <w:r>
      <w:rPr>
        <w:sz w:val="2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rPr>
                              <w:color w:val="5B9BD5" w:themeColor="accent1"/>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fldChar w:fldCharType="begin"/>
                          </w:r>
                          <w:r>
                            <w:rPr>
                              <w:color w:val="5B9BD5" w:themeColor="accent1"/>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instrText xml:space="preserve"> PAGE  \* MERGEFORMAT </w:instrText>
                          </w:r>
                          <w:r>
                            <w:rPr>
                              <w:color w:val="5B9BD5" w:themeColor="accent1"/>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fldChar w:fldCharType="separate"/>
                          </w:r>
                          <w:r>
                            <w:rPr>
                              <w:color w:val="5B9BD5" w:themeColor="accent1"/>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2</w:t>
                          </w:r>
                          <w:r>
                            <w:rPr>
                              <w:color w:val="5B9BD5" w:themeColor="accent1"/>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gC63M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ALrcyMC&#10;AABiBAAADgAAAAAAAAABACAAAAAfAQAAZHJzL2Uyb0RvYy54bWxQSwUGAAAAAAYABgBZAQAAtAUA&#10;AAAA&#10;">
              <v:fill on="f" focussize="0,0"/>
              <v:stroke on="f" weight="0.5pt"/>
              <v:imagedata o:title=""/>
              <o:lock v:ext="edit" aspectratio="f"/>
              <v:textbox inset="0mm,0mm,0mm,0mm" style="mso-fit-shape-to-text:t;">
                <w:txbxContent>
                  <w:p>
                    <w:pPr>
                      <w:pStyle w:val="13"/>
                    </w:pPr>
                    <w:r>
                      <w:rPr>
                        <w:color w:val="5B9BD5" w:themeColor="accent1"/>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fldChar w:fldCharType="begin"/>
                    </w:r>
                    <w:r>
                      <w:rPr>
                        <w:color w:val="5B9BD5" w:themeColor="accent1"/>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instrText xml:space="preserve"> PAGE  \* MERGEFORMAT </w:instrText>
                    </w:r>
                    <w:r>
                      <w:rPr>
                        <w:color w:val="5B9BD5" w:themeColor="accent1"/>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fldChar w:fldCharType="separate"/>
                    </w:r>
                    <w:r>
                      <w:rPr>
                        <w:color w:val="5B9BD5" w:themeColor="accent1"/>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2</w:t>
                    </w:r>
                    <w:r>
                      <w:rPr>
                        <w:color w:val="5B9BD5" w:themeColor="accent1"/>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fldChar w:fldCharType="end"/>
                    </w:r>
                  </w:p>
                </w:txbxContent>
              </v:textbox>
            </v:shape>
          </w:pict>
        </mc:Fallback>
      </mc:AlternateContent>
    </w:r>
    <w:r>
      <w:rPr>
        <w:sz w:val="22"/>
        <w:szCs w:val="22"/>
      </w:rPr>
      <w:tab/>
    </w:r>
    <w:r>
      <mc:AlternateContent>
        <mc:Choice Requires="wps">
          <w:drawing>
            <wp:anchor distT="0" distB="0" distL="0" distR="0" simplePos="0" relativeHeight="251661312" behindDoc="1" locked="0" layoutInCell="1" allowOverlap="1">
              <wp:simplePos x="0" y="0"/>
              <wp:positionH relativeFrom="column">
                <wp:posOffset>-520065</wp:posOffset>
              </wp:positionH>
              <wp:positionV relativeFrom="paragraph">
                <wp:posOffset>9893300</wp:posOffset>
              </wp:positionV>
              <wp:extent cx="0" cy="12700"/>
              <wp:effectExtent l="0" t="0" r="0" b="0"/>
              <wp:wrapNone/>
              <wp:docPr id="60" name="Straight Arrow Connector 60"/>
              <wp:cNvGraphicFramePr/>
              <a:graphic xmlns:a="http://schemas.openxmlformats.org/drawingml/2006/main">
                <a:graphicData uri="http://schemas.microsoft.com/office/word/2010/wordprocessingShape">
                  <wps:wsp>
                    <wps:cNvCnPr/>
                    <wps:spPr>
                      <a:xfrm>
                        <a:off x="1917318" y="3780000"/>
                        <a:ext cx="6857365" cy="0"/>
                      </a:xfrm>
                      <a:prstGeom prst="straightConnector1">
                        <a:avLst/>
                      </a:prstGeom>
                      <a:noFill/>
                      <a:ln w="9525" cap="flat" cmpd="sng">
                        <a:solidFill>
                          <a:srgbClr val="212120"/>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40.95pt;margin-top:779pt;height:1pt;width:0pt;z-index:-251655168;mso-width-relative:page;mso-height-relative:page;" filled="f" stroked="t" coordsize="21600,21600" o:gfxdata="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kK4b22AAAAA0BAAAPAAAAAAAAAAEAIAAAACIAAABkcnMvZG93bnJl&#10;di54bWxQSwECFAAUAAAACACHTuJA4vwVEv0BAAAOBAAADgAAAAAAAAABACAAAAAnAQAAZHJzL2Uy&#10;b0RvYy54bWxQSwUGAAAAAAYABgBZAQAAlgUAAAAA&#10;">
              <v:fill on="f" focussize="0,0"/>
              <v:stroke color="#212120" joinstyle="round" startarrowwidth="narrow" startarrowlength="short" endarrowwidth="narrow" endarrowlength="short"/>
              <v:imagedata o:title=""/>
              <o:lock v:ext="edit" aspectratio="f"/>
            </v:shape>
          </w:pict>
        </mc:Fallback>
      </mc:AlternateContent>
    </w:r>
    <w:r>
      <mc:AlternateContent>
        <mc:Choice Requires="wps">
          <w:drawing>
            <wp:anchor distT="0" distB="0" distL="0" distR="0" simplePos="0" relativeHeight="251662336" behindDoc="1" locked="0" layoutInCell="1" allowOverlap="1">
              <wp:simplePos x="0" y="0"/>
              <wp:positionH relativeFrom="column">
                <wp:posOffset>1473200</wp:posOffset>
              </wp:positionH>
              <wp:positionV relativeFrom="paragraph">
                <wp:posOffset>9893300</wp:posOffset>
              </wp:positionV>
              <wp:extent cx="352425" cy="537210"/>
              <wp:effectExtent l="0" t="0" r="0" b="0"/>
              <wp:wrapNone/>
              <wp:docPr id="61" name="Straight Arrow Connector 61"/>
              <wp:cNvGraphicFramePr/>
              <a:graphic xmlns:a="http://schemas.openxmlformats.org/drawingml/2006/main">
                <a:graphicData uri="http://schemas.microsoft.com/office/word/2010/wordprocessingShape">
                  <wps:wsp>
                    <wps:cNvCnPr/>
                    <wps:spPr>
                      <a:xfrm flipH="1">
                        <a:off x="5174550" y="3516158"/>
                        <a:ext cx="342900" cy="527685"/>
                      </a:xfrm>
                      <a:prstGeom prst="straightConnector1">
                        <a:avLst/>
                      </a:prstGeom>
                      <a:noFill/>
                      <a:ln w="9525" cap="flat" cmpd="sng">
                        <a:solidFill>
                          <a:srgbClr val="212120"/>
                        </a:solidFill>
                        <a:prstDash val="solid"/>
                        <a:round/>
                        <a:headEnd type="none" w="sm" len="sm"/>
                        <a:tailEnd type="none" w="sm" len="sm"/>
                      </a:ln>
                    </wps:spPr>
                    <wps:bodyPr/>
                  </wps:wsp>
                </a:graphicData>
              </a:graphic>
            </wp:anchor>
          </w:drawing>
        </mc:Choice>
        <mc:Fallback>
          <w:pict>
            <v:shape id="_x0000_s1026" o:spid="_x0000_s1026" o:spt="32" type="#_x0000_t32" style="position:absolute;left:0pt;flip:x;margin-left:116pt;margin-top:779pt;height:42.3pt;width:27.75pt;z-index:-251654144;mso-width-relative:page;mso-height-relative:page;" filled="f" stroked="t" coordsize="21600,21600" o:gfxdata="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i8w803AAAAA0BAAAPAAAAAAAAAAEA&#10;IAAAACIAAABkcnMvZG93bnJldi54bWxQSwECFAAUAAAACACHTuJA9AAuyQsCAAAcBAAADgAAAAAA&#10;AAABACAAAAArAQAAZHJzL2Uyb0RvYy54bWxQSwUGAAAAAAYABgBZAQAAqAUAAAAA&#10;">
              <v:fill on="f" focussize="0,0"/>
              <v:stroke color="#212120" joinstyle="round" startarrowwidth="narrow" startarrowlength="short" endarrowwidth="narrow" endarrowlength="short"/>
              <v:imagedata o:title=""/>
              <o:lock v:ext="edit" aspectratio="f"/>
            </v:shape>
          </w:pict>
        </mc:Fallback>
      </mc:AlternateContent>
    </w:r>
    <w:r>
      <mc:AlternateContent>
        <mc:Choice Requires="wps">
          <w:drawing>
            <wp:anchor distT="0" distB="0" distL="0" distR="0" simplePos="0" relativeHeight="251663360" behindDoc="1" locked="0" layoutInCell="1" allowOverlap="1">
              <wp:simplePos x="0" y="0"/>
              <wp:positionH relativeFrom="column">
                <wp:posOffset>-418465</wp:posOffset>
              </wp:positionH>
              <wp:positionV relativeFrom="paragraph">
                <wp:posOffset>9956800</wp:posOffset>
              </wp:positionV>
              <wp:extent cx="1800225" cy="495300"/>
              <wp:effectExtent l="0" t="0" r="0" b="0"/>
              <wp:wrapNone/>
              <wp:docPr id="62" name="Rectangles 62"/>
              <wp:cNvGraphicFramePr/>
              <a:graphic xmlns:a="http://schemas.openxmlformats.org/drawingml/2006/main">
                <a:graphicData uri="http://schemas.microsoft.com/office/word/2010/wordprocessingShape">
                  <wps:wsp>
                    <wps:cNvSpPr/>
                    <wps:spPr>
                      <a:xfrm>
                        <a:off x="4450650" y="3537113"/>
                        <a:ext cx="1790700" cy="485775"/>
                      </a:xfrm>
                      <a:prstGeom prst="rect">
                        <a:avLst/>
                      </a:prstGeom>
                      <a:noFill/>
                      <a:ln>
                        <a:noFill/>
                      </a:ln>
                    </wps:spPr>
                    <wps:txbx>
                      <w:txbxContent>
                        <w:p>
                          <w:pPr>
                            <w:jc w:val="right"/>
                          </w:pPr>
                          <w:r>
                            <w:rPr>
                              <w:rFonts w:eastAsia="UTM Neo Sans Intel" w:cs="UTM Neo Sans Intel"/>
                              <w:b/>
                              <w:i/>
                              <w:sz w:val="20"/>
                            </w:rPr>
                            <w:t xml:space="preserve">   BỘ MÔN</w:t>
                          </w:r>
                        </w:p>
                        <w:p>
                          <w:pPr>
                            <w:jc w:val="right"/>
                          </w:pPr>
                          <w:r>
                            <w:rPr>
                              <w:rFonts w:eastAsia="UTM Neo Sans Intel" w:cs="UTM Neo Sans Intel"/>
                              <w:b/>
                              <w:i/>
                              <w:sz w:val="20"/>
                            </w:rPr>
                            <w:t>AN TOÀN THÔNG TIN</w:t>
                          </w:r>
                        </w:p>
                      </w:txbxContent>
                    </wps:txbx>
                    <wps:bodyPr spcFirstLastPara="1" wrap="square" lIns="36575" tIns="36575" rIns="36575" bIns="36575" anchor="t" anchorCtr="0">
                      <a:noAutofit/>
                    </wps:bodyPr>
                  </wps:wsp>
                </a:graphicData>
              </a:graphic>
            </wp:anchor>
          </w:drawing>
        </mc:Choice>
        <mc:Fallback>
          <w:pict>
            <v:rect id="_x0000_s1026" o:spid="_x0000_s1026" o:spt="1" style="position:absolute;left:0pt;margin-left:-32.95pt;margin-top:784pt;height:39pt;width:141.75pt;z-index:-251653120;mso-width-relative:page;mso-height-relative:page;" filled="f" stroked="f" coordsize="21600,21600" o:gfxdata="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FvEDfNsA&#10;AAANAQAADwAAAAAAAAABACAAAAAiAAAAZHJzL2Rvd25yZXYueG1sUEsBAhQAFAAAAAgAh07iQF+m&#10;RDXjAQAA0QMAAA4AAAAAAAAAAQAgAAAAKgEAAGRycy9lMm9Eb2MueG1sUEsFBgAAAAAGAAYAWQEA&#10;AH8FAAAAAA==&#10;">
              <v:fill on="f" focussize="0,0"/>
              <v:stroke on="f"/>
              <v:imagedata o:title=""/>
              <o:lock v:ext="edit" aspectratio="f"/>
              <v:textbox inset="2.87992125984252pt,2.87992125984252pt,2.87992125984252pt,2.87992125984252pt">
                <w:txbxContent>
                  <w:p>
                    <w:pPr>
                      <w:jc w:val="right"/>
                    </w:pPr>
                    <w:r>
                      <w:rPr>
                        <w:rFonts w:eastAsia="UTM Neo Sans Intel" w:cs="UTM Neo Sans Intel"/>
                        <w:b/>
                        <w:i/>
                        <w:sz w:val="20"/>
                      </w:rPr>
                      <w:t xml:space="preserve">   BỘ MÔN</w:t>
                    </w:r>
                  </w:p>
                  <w:p>
                    <w:pPr>
                      <w:jc w:val="right"/>
                    </w:pPr>
                    <w:r>
                      <w:rPr>
                        <w:rFonts w:eastAsia="UTM Neo Sans Intel" w:cs="UTM Neo Sans Intel"/>
                        <w:b/>
                        <w:i/>
                        <w:sz w:val="20"/>
                      </w:rPr>
                      <w:t>AN TOÀN THÔNG TIN</w:t>
                    </w:r>
                  </w:p>
                </w:txbxContent>
              </v:textbox>
            </v:rect>
          </w:pict>
        </mc:Fallback>
      </mc:AlternateContent>
    </w:r>
    <w:r>
      <mc:AlternateContent>
        <mc:Choice Requires="wps">
          <w:drawing>
            <wp:anchor distT="0" distB="0" distL="0" distR="0" simplePos="0" relativeHeight="251664384" behindDoc="1" locked="0" layoutInCell="1" allowOverlap="1">
              <wp:simplePos x="0" y="0"/>
              <wp:positionH relativeFrom="column">
                <wp:posOffset>1765300</wp:posOffset>
              </wp:positionH>
              <wp:positionV relativeFrom="paragraph">
                <wp:posOffset>9956800</wp:posOffset>
              </wp:positionV>
              <wp:extent cx="4581525" cy="561975"/>
              <wp:effectExtent l="0" t="0" r="0" b="0"/>
              <wp:wrapNone/>
              <wp:docPr id="63" name="Rectangles 63"/>
              <wp:cNvGraphicFramePr/>
              <a:graphic xmlns:a="http://schemas.openxmlformats.org/drawingml/2006/main">
                <a:graphicData uri="http://schemas.microsoft.com/office/word/2010/wordprocessingShape">
                  <wps:wsp>
                    <wps:cNvSpPr/>
                    <wps:spPr>
                      <a:xfrm>
                        <a:off x="3060000" y="3503775"/>
                        <a:ext cx="4572000" cy="552450"/>
                      </a:xfrm>
                      <a:prstGeom prst="rect">
                        <a:avLst/>
                      </a:prstGeom>
                      <a:noFill/>
                      <a:ln>
                        <a:noFill/>
                      </a:ln>
                    </wps:spPr>
                    <wps:txbx>
                      <w:txbxContent>
                        <w:p>
                          <w:pPr>
                            <w:jc w:val="right"/>
                          </w:pPr>
                          <w:r>
                            <w:rPr>
                              <w:rFonts w:eastAsia="UTM Neo Sans Intel" w:cs="UTM Neo Sans Intel"/>
                              <w:color w:val="808080"/>
                              <w:sz w:val="20"/>
                            </w:rPr>
                            <w:t>Báo cáo  môn học</w:t>
                          </w:r>
                        </w:p>
                        <w:p>
                          <w:pPr>
                            <w:jc w:val="right"/>
                          </w:pPr>
                          <w:r>
                            <w:rPr>
                              <w:rFonts w:eastAsia="UTM Neo Sans Intel" w:cs="UTM Neo Sans Intel"/>
                              <w:color w:val="808080"/>
                              <w:sz w:val="11"/>
                            </w:rPr>
                            <w:tab/>
                          </w:r>
                          <w:r>
                            <w:rPr>
                              <w:rFonts w:eastAsia="UTM Neo Sans Intel" w:cs="UTM Neo Sans Intel"/>
                              <w:color w:val="808080"/>
                              <w:sz w:val="20"/>
                            </w:rPr>
                            <w:t xml:space="preserve">HỌC KỲ I </w:t>
                          </w:r>
                          <w:r>
                            <w:rPr>
                              <w:rFonts w:ascii="Times New Roman" w:hAnsi="Times New Roman"/>
                              <w:color w:val="808080"/>
                              <w:sz w:val="20"/>
                            </w:rPr>
                            <w:t>–</w:t>
                          </w:r>
                          <w:r>
                            <w:rPr>
                              <w:rFonts w:eastAsia="UTM Neo Sans Intel" w:cs="UTM Neo Sans Intel"/>
                              <w:color w:val="808080"/>
                              <w:sz w:val="20"/>
                            </w:rPr>
                            <w:t xml:space="preserve"> NĂM HỌC 2021-2022</w:t>
                          </w:r>
                        </w:p>
                      </w:txbxContent>
                    </wps:txbx>
                    <wps:bodyPr spcFirstLastPara="1" wrap="square" lIns="36575" tIns="36575" rIns="36575" bIns="36575" anchor="t" anchorCtr="0">
                      <a:noAutofit/>
                    </wps:bodyPr>
                  </wps:wsp>
                </a:graphicData>
              </a:graphic>
            </wp:anchor>
          </w:drawing>
        </mc:Choice>
        <mc:Fallback>
          <w:pict>
            <v:rect id="_x0000_s1026" o:spid="_x0000_s1026" o:spt="1" style="position:absolute;left:0pt;margin-left:139pt;margin-top:784pt;height:44.25pt;width:360.75pt;z-index:-251652096;mso-width-relative:page;mso-height-relative:page;" filled="f" stroked="f" coordsize="21600,21600" o:gfxdata="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6J9IzbAAAA&#10;DQEAAA8AAAAAAAAAAQAgAAAAIgAAAGRycy9kb3ducmV2LnhtbFBLAQIUABQAAAAIAIdO4kBX80B1&#10;4QEAANEDAAAOAAAAAAAAAAEAIAAAACoBAABkcnMvZTJvRG9jLnhtbFBLBQYAAAAABgAGAFkBAAB9&#10;BQAAAAA=&#10;">
              <v:fill on="f" focussize="0,0"/>
              <v:stroke on="f"/>
              <v:imagedata o:title=""/>
              <o:lock v:ext="edit" aspectratio="f"/>
              <v:textbox inset="2.87992125984252pt,2.87992125984252pt,2.87992125984252pt,2.87992125984252pt">
                <w:txbxContent>
                  <w:p>
                    <w:pPr>
                      <w:jc w:val="right"/>
                    </w:pPr>
                    <w:r>
                      <w:rPr>
                        <w:rFonts w:eastAsia="UTM Neo Sans Intel" w:cs="UTM Neo Sans Intel"/>
                        <w:color w:val="808080"/>
                        <w:sz w:val="20"/>
                      </w:rPr>
                      <w:t>Báo cáo  môn học</w:t>
                    </w:r>
                  </w:p>
                  <w:p>
                    <w:pPr>
                      <w:jc w:val="right"/>
                    </w:pPr>
                    <w:r>
                      <w:rPr>
                        <w:rFonts w:eastAsia="UTM Neo Sans Intel" w:cs="UTM Neo Sans Intel"/>
                        <w:color w:val="808080"/>
                        <w:sz w:val="11"/>
                      </w:rPr>
                      <w:tab/>
                    </w:r>
                    <w:r>
                      <w:rPr>
                        <w:rFonts w:eastAsia="UTM Neo Sans Intel" w:cs="UTM Neo Sans Intel"/>
                        <w:color w:val="808080"/>
                        <w:sz w:val="20"/>
                      </w:rPr>
                      <w:t xml:space="preserve">HỌC KỲ I </w:t>
                    </w:r>
                    <w:r>
                      <w:rPr>
                        <w:rFonts w:ascii="Times New Roman" w:hAnsi="Times New Roman"/>
                        <w:color w:val="808080"/>
                        <w:sz w:val="20"/>
                      </w:rPr>
                      <w:t>–</w:t>
                    </w:r>
                    <w:r>
                      <w:rPr>
                        <w:rFonts w:eastAsia="UTM Neo Sans Intel" w:cs="UTM Neo Sans Intel"/>
                        <w:color w:val="808080"/>
                        <w:sz w:val="20"/>
                      </w:rPr>
                      <w:t xml:space="preserve"> NĂM HỌC 2021-2022</w:t>
                    </w:r>
                  </w:p>
                </w:txbxContent>
              </v:textbox>
            </v:rect>
          </w:pict>
        </mc:Fallback>
      </mc:AlternateContent>
    </w:r>
  </w:p>
  <w:p>
    <w:pPr>
      <w:tabs>
        <w:tab w:val="center" w:pos="4680"/>
        <w:tab w:val="right" w:pos="9360"/>
      </w:tabs>
      <w:rPr>
        <w:rFonts w:eastAsia="UTM Neo Sans Intel" w:cs="UTM Neo Sans Intel"/>
        <w:sz w:val="22"/>
        <w:szCs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6"/>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color w:val="5B9BD5" w:themeColor="accent1"/>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color w:val="5B9BD5" w:themeColor="accent1"/>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fldChar w:fldCharType="begin"/>
                          </w:r>
                          <w:r>
                            <w:rPr>
                              <w:color w:val="5B9BD5" w:themeColor="accent1"/>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instrText xml:space="preserve"> PAGE  \* MERGEFORMAT </w:instrText>
                          </w:r>
                          <w:r>
                            <w:rPr>
                              <w:color w:val="5B9BD5" w:themeColor="accent1"/>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fldChar w:fldCharType="separate"/>
                          </w:r>
                          <w:r>
                            <w:rPr>
                              <w:color w:val="5B9BD5" w:themeColor="accent1"/>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1</w:t>
                          </w:r>
                          <w:r>
                            <w:rPr>
                              <w:color w:val="5B9BD5" w:themeColor="accent1"/>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52kc8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NKP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OdpHPIgIA&#10;AGIEAAAOAAAAAAAAAAEAIAAAAB8BAABkcnMvZTJvRG9jLnhtbFBLBQYAAAAABgAGAFkBAACzBQAA&#10;AAA=&#10;">
              <v:fill on="f" focussize="0,0"/>
              <v:stroke on="f" weight="0.5pt"/>
              <v:imagedata o:title=""/>
              <o:lock v:ext="edit" aspectratio="f"/>
              <v:textbox inset="0mm,0mm,0mm,0mm" style="mso-fit-shape-to-text:t;">
                <w:txbxContent>
                  <w:p>
                    <w:pPr>
                      <w:pStyle w:val="13"/>
                      <w:rPr>
                        <w:color w:val="5B9BD5" w:themeColor="accent1"/>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color w:val="5B9BD5" w:themeColor="accent1"/>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fldChar w:fldCharType="begin"/>
                    </w:r>
                    <w:r>
                      <w:rPr>
                        <w:color w:val="5B9BD5" w:themeColor="accent1"/>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instrText xml:space="preserve"> PAGE  \* MERGEFORMAT </w:instrText>
                    </w:r>
                    <w:r>
                      <w:rPr>
                        <w:color w:val="5B9BD5" w:themeColor="accent1"/>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fldChar w:fldCharType="separate"/>
                    </w:r>
                    <w:r>
                      <w:rPr>
                        <w:color w:val="5B9BD5" w:themeColor="accent1"/>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1</w:t>
                    </w:r>
                    <w:r>
                      <w:rPr>
                        <w:color w:val="5B9BD5" w:themeColor="accent1"/>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left" w:pos="8424"/>
        <w:tab w:val="right" w:pos="9360"/>
      </w:tabs>
      <w:ind w:left="900"/>
      <w:rPr>
        <w:rFonts w:ascii="Times New Roman" w:hAnsi="Times New Roman" w:eastAsia="UTM Neo Sans Intel"/>
        <w:b/>
        <w:color w:val="2E75B5"/>
      </w:rPr>
    </w:pPr>
    <w:r>
      <w:rPr>
        <w:rFonts w:ascii="Times New Roman" w:hAnsi="Times New Roman" w:eastAsia="UTM Neo Sans Intel"/>
        <w:b/>
        <w:color w:val="2E75B5"/>
      </w:rPr>
      <w:t xml:space="preserve">Session 01: Snort                                             </w:t>
    </w:r>
    <w:r>
      <w:rPr>
        <w:rFonts w:ascii="Times New Roman" w:hAnsi="Times New Roman" w:eastAsia="UTM Neo Sans Intel"/>
        <w:b/>
        <w:color w:val="2E75B5"/>
      </w:rPr>
      <w:tab/>
    </w:r>
    <w:r>
      <w:rPr>
        <w:rFonts w:ascii="Times New Roman" w:hAnsi="Times New Roman"/>
      </w:rPr>
      <mc:AlternateContent>
        <mc:Choice Requires="wps">
          <w:drawing>
            <wp:anchor distT="0" distB="0" distL="114300" distR="114300" simplePos="0" relativeHeight="251660288" behindDoc="0" locked="0" layoutInCell="1" allowOverlap="1">
              <wp:simplePos x="0" y="0"/>
              <wp:positionH relativeFrom="column">
                <wp:posOffset>-1586865</wp:posOffset>
              </wp:positionH>
              <wp:positionV relativeFrom="paragraph">
                <wp:posOffset>101600</wp:posOffset>
              </wp:positionV>
              <wp:extent cx="0" cy="12700"/>
              <wp:effectExtent l="0" t="0" r="0" b="0"/>
              <wp:wrapNone/>
              <wp:docPr id="36" name="Straight Arrow Connector 36"/>
              <wp:cNvGraphicFramePr/>
              <a:graphic xmlns:a="http://schemas.openxmlformats.org/drawingml/2006/main">
                <a:graphicData uri="http://schemas.microsoft.com/office/word/2010/wordprocessingShape">
                  <wps:wsp>
                    <wps:cNvCnPr/>
                    <wps:spPr>
                      <a:xfrm>
                        <a:off x="4288725" y="3780000"/>
                        <a:ext cx="2114550" cy="0"/>
                      </a:xfrm>
                      <a:prstGeom prst="straightConnector1">
                        <a:avLst/>
                      </a:prstGeom>
                      <a:noFill/>
                      <a:ln w="9525" cap="flat" cmpd="sng">
                        <a:solidFill>
                          <a:schemeClr val="accent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124.95pt;margin-top:8pt;height:1pt;width:0pt;z-index:251660288;mso-width-relative:page;mso-height-relative:page;" filled="f" stroked="t" coordsize="21600,21600" o:gfxdata="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kxL689cAAAALAQAADwAAAAAAAAABACAAAAAiAAAAZHJz&#10;L2Rvd25yZXYueG1sUEsBAhQAFAAAAAgAh07iQOLenZIFAgAAGwQAAA4AAAAAAAAAAQAgAAAAJgEA&#10;AGRycy9lMm9Eb2MueG1sUEsFBgAAAAAGAAYAWQEAAJ0FAAAAAA==&#10;">
              <v:fill on="f" focussize="0,0"/>
              <v:stroke color="#4472C4 [3208]" miterlimit="8" joinstyle="miter" startarrowwidth="narrow" startarrowlength="short" endarrowwidth="narrow" endarrowlength="short"/>
              <v:imagedata o:title=""/>
              <o:lock v:ext="edit" aspectratio="f"/>
            </v:shape>
          </w:pict>
        </mc:Fallback>
      </mc:AlternateContent>
    </w:r>
    <w:r>
      <w:rPr>
        <w:rFonts w:ascii="Times New Roman" w:hAnsi="Times New Roman" w:eastAsia="UTM Neo Sans Intel"/>
        <w:b/>
        <w:color w:val="2E75B5"/>
      </w:rPr>
      <w:t>Group 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jc w:val="right"/>
      <w:rPr>
        <w:rFonts w:ascii="Times New Roman" w:hAnsi="Times New Roman" w:eastAsia="UTM Neo Sans Intel"/>
        <w:b/>
        <w:color w:val="4472C4"/>
      </w:rPr>
    </w:pPr>
    <w:r>
      <w:rPr>
        <w:rFonts w:ascii="Times New Roman" w:hAnsi="Times New Roman" w:eastAsia="UTM Neo Sans Intel"/>
        <w:b/>
        <w:color w:val="4472C4"/>
        <w:sz w:val="36"/>
        <w:szCs w:val="36"/>
      </w:rPr>
      <mc:AlternateContent>
        <mc:Choice Requires="wpg">
          <w:drawing>
            <wp:anchor distT="0" distB="0" distL="0" distR="0" simplePos="0" relativeHeight="251665408" behindDoc="1" locked="0" layoutInCell="1" allowOverlap="1">
              <wp:simplePos x="0" y="0"/>
              <wp:positionH relativeFrom="page">
                <wp:posOffset>97790</wp:posOffset>
              </wp:positionH>
              <wp:positionV relativeFrom="page">
                <wp:posOffset>12065</wp:posOffset>
              </wp:positionV>
              <wp:extent cx="2983865" cy="2403475"/>
              <wp:effectExtent l="0" t="0" r="0" b="0"/>
              <wp:wrapNone/>
              <wp:docPr id="46" name="Group 46"/>
              <wp:cNvGraphicFramePr/>
              <a:graphic xmlns:a="http://schemas.openxmlformats.org/drawingml/2006/main">
                <a:graphicData uri="http://schemas.microsoft.com/office/word/2010/wordprocessingGroup">
                  <wpg:wgp>
                    <wpg:cNvGrpSpPr/>
                    <wpg:grpSpPr>
                      <a:xfrm>
                        <a:off x="0" y="0"/>
                        <a:ext cx="2983865" cy="2403475"/>
                        <a:chOff x="3849250" y="2573400"/>
                        <a:chExt cx="2993500" cy="2413200"/>
                      </a:xfrm>
                    </wpg:grpSpPr>
                    <wpg:grpSp>
                      <wpg:cNvPr id="47" name="Group 47"/>
                      <wpg:cNvGrpSpPr/>
                      <wpg:grpSpPr>
                        <a:xfrm>
                          <a:off x="3854018" y="2578174"/>
                          <a:ext cx="2983965" cy="2403652"/>
                          <a:chOff x="1089084" y="1086011"/>
                          <a:chExt cx="29837" cy="24035"/>
                        </a:xfrm>
                      </wpg:grpSpPr>
                      <wps:wsp>
                        <wps:cNvPr id="48" name="Shape 24"/>
                        <wps:cNvSpPr/>
                        <wps:spPr>
                          <a:xfrm>
                            <a:off x="1089084" y="1086011"/>
                            <a:ext cx="29825" cy="24025"/>
                          </a:xfrm>
                          <a:prstGeom prst="rect">
                            <a:avLst/>
                          </a:prstGeom>
                          <a:noFill/>
                          <a:ln>
                            <a:noFill/>
                          </a:ln>
                        </wps:spPr>
                        <wps:txbx>
                          <w:txbxContent>
                            <w:p>
                              <w:pPr>
                                <w:spacing w:after="0"/>
                              </w:pPr>
                            </w:p>
                          </w:txbxContent>
                        </wps:txbx>
                        <wps:bodyPr spcFirstLastPara="1" wrap="square" lIns="91425" tIns="91425" rIns="91425" bIns="91425" anchor="ctr" anchorCtr="0">
                          <a:noAutofit/>
                        </wps:bodyPr>
                      </wps:wsp>
                      <wps:wsp>
                        <wps:cNvPr id="49" name="Shape 25"/>
                        <wps:cNvSpPr/>
                        <wps:spPr>
                          <a:xfrm>
                            <a:off x="1115446" y="1086999"/>
                            <a:ext cx="3475" cy="3028"/>
                          </a:xfrm>
                          <a:custGeom>
                            <a:avLst/>
                            <a:gdLst/>
                            <a:ahLst/>
                            <a:cxnLst/>
                            <a:rect l="l" t="t" r="r" b="b"/>
                            <a:pathLst>
                              <a:path w="347459" h="302832" extrusionOk="0">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w="9525" cap="flat" cmpd="sng">
                            <a:solidFill>
                              <a:schemeClr val="accent5"/>
                            </a:solidFill>
                            <a:prstDash val="solid"/>
                            <a:round/>
                            <a:headEnd type="none" w="sm" len="sm"/>
                            <a:tailEnd type="none" w="sm" len="sm"/>
                          </a:ln>
                        </wps:spPr>
                        <wps:bodyPr spcFirstLastPara="1" wrap="square" lIns="91425" tIns="91425" rIns="91425" bIns="91425" anchor="ctr" anchorCtr="0">
                          <a:noAutofit/>
                        </wps:bodyPr>
                      </wps:wsp>
                      <wps:wsp>
                        <wps:cNvPr id="50" name="Shape 26"/>
                        <wps:cNvSpPr/>
                        <wps:spPr>
                          <a:xfrm>
                            <a:off x="1091220" y="1106954"/>
                            <a:ext cx="3570" cy="3092"/>
                          </a:xfrm>
                          <a:custGeom>
                            <a:avLst/>
                            <a:gdLst/>
                            <a:ahLst/>
                            <a:cxnLst/>
                            <a:rect l="l" t="t" r="r" b="b"/>
                            <a:pathLst>
                              <a:path w="357022" h="309207" extrusionOk="0">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w="9525" cap="flat" cmpd="sng">
                            <a:solidFill>
                              <a:schemeClr val="accent5"/>
                            </a:solidFill>
                            <a:prstDash val="solid"/>
                            <a:round/>
                            <a:headEnd type="none" w="sm" len="sm"/>
                            <a:tailEnd type="none" w="sm" len="sm"/>
                          </a:ln>
                        </wps:spPr>
                        <wps:bodyPr spcFirstLastPara="1" wrap="square" lIns="91425" tIns="91425" rIns="91425" bIns="91425" anchor="ctr" anchorCtr="0">
                          <a:noAutofit/>
                        </wps:bodyPr>
                      </wps:wsp>
                      <wps:wsp>
                        <wps:cNvPr id="51" name="Shape 27"/>
                        <wps:cNvSpPr/>
                        <wps:spPr>
                          <a:xfrm>
                            <a:off x="1110091" y="1087190"/>
                            <a:ext cx="2996" cy="4336"/>
                          </a:xfrm>
                          <a:custGeom>
                            <a:avLst/>
                            <a:gdLst/>
                            <a:ahLst/>
                            <a:cxnLst/>
                            <a:rect l="l" t="t" r="r" b="b"/>
                            <a:pathLst>
                              <a:path w="299644" h="433527" extrusionOk="0">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w="9525" cap="flat" cmpd="sng">
                            <a:solidFill>
                              <a:schemeClr val="accent5"/>
                            </a:solidFill>
                            <a:prstDash val="solid"/>
                            <a:round/>
                            <a:headEnd type="none" w="sm" len="sm"/>
                            <a:tailEnd type="none" w="sm" len="sm"/>
                          </a:ln>
                        </wps:spPr>
                        <wps:bodyPr spcFirstLastPara="1" wrap="square" lIns="91425" tIns="91425" rIns="91425" bIns="91425" anchor="ctr" anchorCtr="0">
                          <a:noAutofit/>
                        </wps:bodyPr>
                      </wps:wsp>
                      <wps:wsp>
                        <wps:cNvPr id="52" name="Shape 28"/>
                        <wps:cNvSpPr/>
                        <wps:spPr>
                          <a:xfrm>
                            <a:off x="1098264" y="1094968"/>
                            <a:ext cx="2965" cy="2997"/>
                          </a:xfrm>
                          <a:custGeom>
                            <a:avLst/>
                            <a:gdLst/>
                            <a:ahLst/>
                            <a:cxnLst/>
                            <a:rect l="l" t="t" r="r" b="b"/>
                            <a:pathLst>
                              <a:path w="93" h="94" extrusionOk="0">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w="9525" cap="flat" cmpd="sng">
                            <a:solidFill>
                              <a:schemeClr val="accent5"/>
                            </a:solidFill>
                            <a:prstDash val="solid"/>
                            <a:round/>
                            <a:headEnd type="none" w="sm" len="sm"/>
                            <a:tailEnd type="none" w="sm" len="sm"/>
                          </a:ln>
                        </wps:spPr>
                        <wps:txbx>
                          <w:txbxContent>
                            <w:p>
                              <w:pPr>
                                <w:spacing w:after="0"/>
                              </w:pPr>
                            </w:p>
                          </w:txbxContent>
                        </wps:txbx>
                        <wps:bodyPr spcFirstLastPara="1" wrap="square" lIns="91425" tIns="91425" rIns="91425" bIns="91425" anchor="ctr" anchorCtr="0">
                          <a:noAutofit/>
                        </wps:bodyPr>
                      </wps:wsp>
                      <wps:wsp>
                        <wps:cNvPr id="53" name="Shape 29"/>
                        <wps:cNvSpPr/>
                        <wps:spPr>
                          <a:xfrm>
                            <a:off x="1107891" y="1086011"/>
                            <a:ext cx="7428" cy="6439"/>
                          </a:xfrm>
                          <a:custGeom>
                            <a:avLst/>
                            <a:gdLst/>
                            <a:ahLst/>
                            <a:cxnLst/>
                            <a:rect l="l" t="t" r="r" b="b"/>
                            <a:pathLst>
                              <a:path w="233" h="202" extrusionOk="0">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w="9525" cap="flat" cmpd="sng">
                            <a:solidFill>
                              <a:schemeClr val="accent5"/>
                            </a:solidFill>
                            <a:prstDash val="solid"/>
                            <a:round/>
                            <a:headEnd type="none" w="sm" len="sm"/>
                            <a:tailEnd type="none" w="sm" len="sm"/>
                          </a:ln>
                        </wps:spPr>
                        <wps:txbx>
                          <w:txbxContent>
                            <w:p>
                              <w:pPr>
                                <w:spacing w:after="0"/>
                              </w:pPr>
                            </w:p>
                          </w:txbxContent>
                        </wps:txbx>
                        <wps:bodyPr spcFirstLastPara="1" wrap="square" lIns="91425" tIns="91425" rIns="91425" bIns="91425" anchor="ctr" anchorCtr="0">
                          <a:noAutofit/>
                        </wps:bodyPr>
                      </wps:wsp>
                      <wps:wsp>
                        <wps:cNvPr id="54" name="Shape 30"/>
                        <wps:cNvSpPr/>
                        <wps:spPr>
                          <a:xfrm>
                            <a:off x="1102122" y="1089836"/>
                            <a:ext cx="7108" cy="6184"/>
                          </a:xfrm>
                          <a:custGeom>
                            <a:avLst/>
                            <a:gdLst/>
                            <a:ahLst/>
                            <a:cxnLst/>
                            <a:rect l="l" t="t" r="r" b="b"/>
                            <a:pathLst>
                              <a:path w="710857" h="618413" extrusionOk="0">
                                <a:moveTo>
                                  <a:pt x="178511" y="618413"/>
                                </a:moveTo>
                                <a:lnTo>
                                  <a:pt x="0" y="309207"/>
                                </a:lnTo>
                                <a:lnTo>
                                  <a:pt x="178511" y="0"/>
                                </a:lnTo>
                                <a:lnTo>
                                  <a:pt x="532346" y="0"/>
                                </a:lnTo>
                                <a:lnTo>
                                  <a:pt x="710857" y="309207"/>
                                </a:lnTo>
                                <a:lnTo>
                                  <a:pt x="532346" y="618413"/>
                                </a:lnTo>
                                <a:lnTo>
                                  <a:pt x="178511" y="618413"/>
                                </a:lnTo>
                                <a:close/>
                              </a:path>
                            </a:pathLst>
                          </a:custGeom>
                          <a:solidFill>
                            <a:srgbClr val="8DA9DB"/>
                          </a:solidFill>
                          <a:ln w="9525" cap="flat" cmpd="sng">
                            <a:solidFill>
                              <a:schemeClr val="accent5"/>
                            </a:solidFill>
                            <a:prstDash val="solid"/>
                            <a:round/>
                            <a:headEnd type="none" w="sm" len="sm"/>
                            <a:tailEnd type="none" w="sm" len="sm"/>
                          </a:ln>
                        </wps:spPr>
                        <wps:bodyPr spcFirstLastPara="1" wrap="square" lIns="91425" tIns="91425" rIns="91425" bIns="91425" anchor="ctr" anchorCtr="0">
                          <a:noAutofit/>
                        </wps:bodyPr>
                      </wps:wsp>
                      <wps:wsp>
                        <wps:cNvPr id="55" name="Shape 31"/>
                        <wps:cNvSpPr/>
                        <wps:spPr>
                          <a:xfrm>
                            <a:off x="1096001" y="1093279"/>
                            <a:ext cx="7396" cy="6439"/>
                          </a:xfrm>
                          <a:custGeom>
                            <a:avLst/>
                            <a:gdLst/>
                            <a:ahLst/>
                            <a:cxnLst/>
                            <a:rect l="l" t="t" r="r" b="b"/>
                            <a:pathLst>
                              <a:path w="232" h="202" extrusionOk="0">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w="9525" cap="flat" cmpd="sng">
                            <a:solidFill>
                              <a:schemeClr val="accent5"/>
                            </a:solidFill>
                            <a:prstDash val="solid"/>
                            <a:round/>
                            <a:headEnd type="none" w="sm" len="sm"/>
                            <a:tailEnd type="none" w="sm" len="sm"/>
                          </a:ln>
                        </wps:spPr>
                        <wps:txbx>
                          <w:txbxContent>
                            <w:p>
                              <w:pPr>
                                <w:spacing w:after="0"/>
                              </w:pPr>
                            </w:p>
                          </w:txbxContent>
                        </wps:txbx>
                        <wps:bodyPr spcFirstLastPara="1" wrap="square" lIns="91425" tIns="91425" rIns="91425" bIns="91425" anchor="ctr" anchorCtr="0">
                          <a:noAutofit/>
                        </wps:bodyPr>
                      </wps:wsp>
                      <wps:wsp>
                        <wps:cNvPr id="56" name="Shape 32"/>
                        <wps:cNvSpPr/>
                        <wps:spPr>
                          <a:xfrm>
                            <a:off x="1096001" y="1086234"/>
                            <a:ext cx="7396" cy="6439"/>
                          </a:xfrm>
                          <a:custGeom>
                            <a:avLst/>
                            <a:gdLst/>
                            <a:ahLst/>
                            <a:cxnLst/>
                            <a:rect l="l" t="t" r="r" b="b"/>
                            <a:pathLst>
                              <a:path w="232" h="202" extrusionOk="0">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w="9525" cap="flat" cmpd="sng">
                            <a:solidFill>
                              <a:schemeClr val="accent5"/>
                            </a:solidFill>
                            <a:prstDash val="solid"/>
                            <a:round/>
                            <a:headEnd type="none" w="sm" len="sm"/>
                            <a:tailEnd type="none" w="sm" len="sm"/>
                          </a:ln>
                        </wps:spPr>
                        <wps:txbx>
                          <w:txbxContent>
                            <w:p>
                              <w:pPr>
                                <w:spacing w:after="0"/>
                              </w:pPr>
                            </w:p>
                          </w:txbxContent>
                        </wps:txbx>
                        <wps:bodyPr spcFirstLastPara="1" wrap="square" lIns="91425" tIns="91425" rIns="91425" bIns="91425" anchor="ctr" anchorCtr="0">
                          <a:noAutofit/>
                        </wps:bodyPr>
                      </wps:wsp>
                      <wps:wsp>
                        <wps:cNvPr id="57" name="Shape 33"/>
                        <wps:cNvSpPr/>
                        <wps:spPr>
                          <a:xfrm>
                            <a:off x="1105245" y="1091621"/>
                            <a:ext cx="2838" cy="1530"/>
                          </a:xfrm>
                          <a:custGeom>
                            <a:avLst/>
                            <a:gdLst/>
                            <a:ahLst/>
                            <a:cxnLst/>
                            <a:rect l="l" t="t" r="r" b="b"/>
                            <a:pathLst>
                              <a:path w="89" h="48" extrusionOk="0">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w="9525" cap="flat" cmpd="sng">
                            <a:solidFill>
                              <a:schemeClr val="accent5"/>
                            </a:solidFill>
                            <a:prstDash val="solid"/>
                            <a:round/>
                            <a:headEnd type="none" w="sm" len="sm"/>
                            <a:tailEnd type="none" w="sm" len="sm"/>
                          </a:ln>
                        </wps:spPr>
                        <wps:txbx>
                          <w:txbxContent>
                            <w:p>
                              <w:pPr>
                                <w:spacing w:after="0"/>
                              </w:pPr>
                            </w:p>
                          </w:txbxContent>
                        </wps:txbx>
                        <wps:bodyPr spcFirstLastPara="1" wrap="square" lIns="91425" tIns="91425" rIns="91425" bIns="91425" anchor="ctr" anchorCtr="0">
                          <a:noAutofit/>
                        </wps:bodyPr>
                      </wps:wsp>
                      <wps:wsp>
                        <wps:cNvPr id="58" name="Shape 34"/>
                        <wps:cNvSpPr/>
                        <wps:spPr>
                          <a:xfrm>
                            <a:off x="1103269" y="1092514"/>
                            <a:ext cx="3252" cy="1721"/>
                          </a:xfrm>
                          <a:custGeom>
                            <a:avLst/>
                            <a:gdLst/>
                            <a:ahLst/>
                            <a:cxnLst/>
                            <a:rect l="l" t="t" r="r" b="b"/>
                            <a:pathLst>
                              <a:path w="102" h="54" extrusionOk="0">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w="9525" cap="flat" cmpd="sng">
                            <a:solidFill>
                              <a:schemeClr val="accent5"/>
                            </a:solidFill>
                            <a:prstDash val="solid"/>
                            <a:round/>
                            <a:headEnd type="none" w="sm" len="sm"/>
                            <a:tailEnd type="none" w="sm" len="sm"/>
                          </a:ln>
                        </wps:spPr>
                        <wps:txbx>
                          <w:txbxContent>
                            <w:p>
                              <w:pPr>
                                <w:spacing w:after="0"/>
                              </w:pPr>
                            </w:p>
                          </w:txbxContent>
                        </wps:txbx>
                        <wps:bodyPr spcFirstLastPara="1" wrap="square" lIns="91425" tIns="91425" rIns="91425" bIns="91425" anchor="ctr" anchorCtr="0">
                          <a:noAutofit/>
                        </wps:bodyPr>
                      </wps:wsp>
                      <wps:wsp>
                        <wps:cNvPr id="59" name="Shape 35"/>
                        <wps:cNvSpPr/>
                        <wps:spPr>
                          <a:xfrm>
                            <a:off x="1089084" y="1094076"/>
                            <a:ext cx="8383" cy="12336"/>
                          </a:xfrm>
                          <a:custGeom>
                            <a:avLst/>
                            <a:gdLst/>
                            <a:ahLst/>
                            <a:cxnLst/>
                            <a:rect l="l" t="t" r="r" b="b"/>
                            <a:pathLst>
                              <a:path w="263" h="387" extrusionOk="0">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w="9525" cap="flat" cmpd="sng">
                            <a:solidFill>
                              <a:schemeClr val="accent5"/>
                            </a:solidFill>
                            <a:prstDash val="solid"/>
                            <a:round/>
                            <a:headEnd type="none" w="sm" len="sm"/>
                            <a:tailEnd type="none" w="sm" len="sm"/>
                          </a:ln>
                        </wps:spPr>
                        <wps:txbx>
                          <w:txbxContent>
                            <w:p>
                              <w:pPr>
                                <w:spacing w:after="0"/>
                              </w:pPr>
                            </w:p>
                          </w:txbxContent>
                        </wps:txbx>
                        <wps:bodyPr spcFirstLastPara="1" wrap="square" lIns="91425" tIns="91425" rIns="91425" bIns="91425" anchor="ctr" anchorCtr="0">
                          <a:noAutofit/>
                        </wps:bodyPr>
                      </wps:wsp>
                    </wpg:grpSp>
                  </wpg:wgp>
                </a:graphicData>
              </a:graphic>
            </wp:anchor>
          </w:drawing>
        </mc:Choice>
        <mc:Fallback>
          <w:pict>
            <v:group id="_x0000_s1026" o:spid="_x0000_s1026" o:spt="203" style="position:absolute;left:0pt;margin-left:7.7pt;margin-top:0.95pt;height:189.25pt;width:234.95pt;mso-position-horizontal-relative:page;mso-position-vertical-relative:page;z-index:-251651072;mso-width-relative:page;mso-height-relative:page;" coordorigin="3849250,2573400" coordsize="2993500,2413200" o:gfxdata="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">
              <o:lock v:ext="edit" aspectratio="f"/>
              <v:group id="_x0000_s1026" o:spid="_x0000_s1026" o:spt="203" style="position:absolute;left:3854018;top:2578174;height:2403652;width:2983965;" coordorigin="1089084,1086011" coordsize="29837,24035"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rect id="Shape 24" o:spid="_x0000_s1026" o:spt="1" style="position:absolute;left:1089084;top:1086011;height:24025;width:29825;v-text-anchor:middle;" filled="f" stroked="f" coordsize="21600,21600" o:gfxdata="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ZD9t7gAAADbAAAA&#10;DwAAAAAAAAABACAAAAAiAAAAZHJzL2Rvd25yZXYueG1sUEsBAhQAFAAAAAgAh07iQDMvBZ47AAAA&#10;OQAAABAAAAAAAAAAAQAgAAAABwEAAGRycy9zaGFwZXhtbC54bWxQSwUGAAAAAAYABgBbAQAAsQMA&#10;AAAA&#10;">
                  <v:fill on="f" focussize="0,0"/>
                  <v:stroke on="f"/>
                  <v:imagedata o:title=""/>
                  <o:lock v:ext="edit" aspectratio="f"/>
                  <v:textbox inset="7.1988188976378pt,7.1988188976378pt,7.1988188976378pt,7.1988188976378pt">
                    <w:txbxContent>
                      <w:p>
                        <w:pPr>
                          <w:spacing w:after="0"/>
                        </w:pPr>
                      </w:p>
                    </w:txbxContent>
                  </v:textbox>
                </v:rect>
                <v:shape id="Shape 25" o:spid="_x0000_s1026" o:spt="100" style="position:absolute;left:1115446;top:1086999;height:3028;width:3475;v-text-anchor:middle;" fillcolor="#DEDDDC" filled="t" stroked="t" coordsize="347459,302832" o:gfxdata="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HX+R&#10;wAAAANsAAAAPAAAAAAAAAAEAIAAAACIAAABkcnMvZG93bnJldi54bWxQSwECFAAUAAAACACHTuJA&#10;My8FnjsAAAA5AAAAEAAAAAAAAAABACAAAAAPAQAAZHJzL3NoYXBleG1sLnhtbFBLBQYAAAAABgAG&#10;AFsBAAC5AwAAAAA=&#10;" path="m261391,0l86068,0,0,149822,86068,302832,261391,302832,347459,149822,261391,0xm229514,248641l117945,248641,60566,149822,117945,54191,229514,54191,286893,149822,229514,248641xe">
                  <v:fill on="t" focussize="0,0"/>
                  <v:stroke color="#4472C4 [3208]" joinstyle="round" startarrowwidth="narrow" startarrowlength="short" endarrowwidth="narrow" endarrowlength="short"/>
                  <v:imagedata o:title=""/>
                  <o:lock v:ext="edit" aspectratio="f"/>
                  <v:textbox inset="7.1988188976378pt,7.1988188976378pt,7.1988188976378pt,7.1988188976378pt"/>
                </v:shape>
                <v:shape id="Shape 26" o:spid="_x0000_s1026" o:spt="100" style="position:absolute;left:1091220;top:1106954;height:3092;width:3570;v-text-anchor:middle;" fillcolor="#DEDDDC" filled="t" stroked="t" coordsize="357022,309207" o:gfxdata="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cI/68AAAA&#10;2wAAAA8AAAAAAAAAAQAgAAAAIgAAAGRycy9kb3ducmV2LnhtbFBLAQIUABQAAAAIAIdO4kAzLwWe&#10;OwAAADkAAAAQAAAAAAAAAAEAIAAAAAsBAABkcnMvc2hhcGV4bWwueG1sUEsFBgAAAAAGAAYAWwEA&#10;ALUDAAAAAA==&#10;" path="m267767,0l89256,0,0,156198,89256,309207,267767,309207,357022,156198,267767,0xm239078,255016l121133,255016,60566,156198,121133,54191,239078,54191,296456,156198,239078,255016xe">
                  <v:fill on="t" focussize="0,0"/>
                  <v:stroke color="#4472C4 [3208]" joinstyle="round" startarrowwidth="narrow" startarrowlength="short" endarrowwidth="narrow" endarrowlength="short"/>
                  <v:imagedata o:title=""/>
                  <o:lock v:ext="edit" aspectratio="f"/>
                  <v:textbox inset="7.1988188976378pt,7.1988188976378pt,7.1988188976378pt,7.1988188976378pt"/>
                </v:shape>
                <v:shape id="Shape 27" o:spid="_x0000_s1026" o:spt="100" style="position:absolute;left:1110091;top:1087190;height:4336;width:2996;v-text-anchor:middle;" fillcolor="#DEDDDC" filled="t" stroked="t" coordsize="299644,433527" o:gfxdata="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J+t3W2AAAA2wAAAA8A&#10;AAAAAAAAAQAgAAAAIgAAAGRycy9kb3ducmV2LnhtbFBLAQIUABQAAAAIAIdO4kAzLwWeOwAAADkA&#10;AAAQAAAAAAAAAAEAIAAAAAUBAABkcnMvc2hhcGV4bWwueG1sUEsFBgAAAAAGAAYAWwEAAK8DAAAA&#10;AA==&#10;" path="m0,130695l76505,261391,226327,261391,299644,130695,226327,0,76505,0,0,130695xm51003,130695l102006,47815,200825,47815,248641,130695,200825,216763,102006,216763,51003,130695xm191262,392087l111569,392087,111569,433527,191262,433527,191262,392087xm226327,280517l76505,280517,76505,321957,226327,321957,226327,280517xm226327,337896l76505,337896,76505,376148,226327,376148,226327,337896xe">
                  <v:fill on="t" focussize="0,0"/>
                  <v:stroke color="#4472C4 [3208]" joinstyle="round" startarrowwidth="narrow" startarrowlength="short" endarrowwidth="narrow" endarrowlength="short"/>
                  <v:imagedata o:title=""/>
                  <o:lock v:ext="edit" aspectratio="f"/>
                  <v:textbox inset="7.1988188976378pt,7.1988188976378pt,7.1988188976378pt,7.1988188976378pt"/>
                </v:shape>
                <v:shape id="Shape 28" o:spid="_x0000_s1026" o:spt="100" style="position:absolute;left:1098264;top:1094968;height:2997;width:2965;v-text-anchor:middle;" fillcolor="#DEDDDC" filled="t" stroked="t" coordsize="93,94" o:gfxdata="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xI3Or4A&#10;AADbAAAADwAAAAAAAAABACAAAAAiAAAAZHJzL2Rvd25yZXYueG1sUEsBAhQAFAAAAAgAh07iQDMv&#10;BZ47AAAAOQAAABAAAAAAAAAAAQAgAAAADQEAAGRycy9zaGFwZXhtbC54bWxQSwUGAAAAAAYABgBb&#10;AQAAtwMAAAAA&#10;" path="m47,0c21,0,0,21,0,47c0,73,21,94,47,94c72,94,93,73,93,47c93,21,72,0,47,0xm6,50c20,50,20,50,20,50c21,55,21,59,22,64c9,64,9,64,9,64c7,59,6,55,6,50xm49,23c49,6,49,6,49,6c55,8,60,14,63,23l49,23xm65,29c66,34,67,39,67,44c49,44,49,44,49,44c49,29,49,29,49,29l65,29xm44,6c44,23,44,23,44,23c30,23,30,23,30,23c33,14,38,8,44,6xm44,29c44,44,44,44,44,44c26,44,26,44,26,44c26,39,27,34,28,29l44,29xm20,44c6,44,6,44,6,44c6,39,7,34,10,29c22,29,22,29,22,29c21,34,21,39,20,44xm26,50c44,50,44,50,44,50c44,64,44,64,44,64c28,64,28,64,28,64c27,59,26,55,26,50xm44,70c44,87,44,87,44,87c38,86,33,79,30,70l44,70xm49,87c49,70,49,70,49,70c63,70,63,70,63,70c60,79,55,86,49,87xm49,64c49,50,49,50,49,50c67,50,67,50,67,50c67,55,66,59,65,64l49,64xm73,50c87,50,87,50,87,50c87,55,86,59,84,64c71,64,71,64,71,64c72,59,72,55,73,50xm73,44c72,39,72,34,71,29c83,29,83,29,83,29c86,34,87,39,87,44l73,44xm80,23c69,23,69,23,69,23c67,18,65,13,62,9c69,12,76,17,80,23xm31,9c28,13,26,18,24,23c13,23,13,23,13,23c18,17,24,12,31,9xm12,70c24,70,24,70,24,70c25,76,28,81,31,85c23,82,17,76,12,70xm62,85c65,81,68,76,69,70c81,70,81,70,81,70c76,76,70,82,62,85xe">
                  <v:path textboxrect="0,0,93,94"/>
                  <v:fill on="t" focussize="0,0"/>
                  <v:stroke color="#4472C4 [3208]" joinstyle="round" startarrowwidth="narrow" startarrowlength="short" endarrowwidth="narrow" endarrowlength="short"/>
                  <v:imagedata o:title=""/>
                  <o:lock v:ext="edit" aspectratio="f"/>
                  <v:textbox inset="7.1988188976378pt,7.1988188976378pt,7.1988188976378pt,7.1988188976378pt">
                    <w:txbxContent>
                      <w:p>
                        <w:pPr>
                          <w:spacing w:after="0"/>
                        </w:pPr>
                      </w:p>
                    </w:txbxContent>
                  </v:textbox>
                </v:shape>
                <v:shape id="Shape 29" o:spid="_x0000_s1026" o:spt="100" style="position:absolute;left:1107891;top:1086011;height:6439;width:7428;v-text-anchor:middle;" fillcolor="#DEDDDC" filled="t" stroked="t" coordsize="233,202" o:gfxdata="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EizwvQAA&#10;ANsAAAAPAAAAAAAAAAEAIAAAACIAAABkcnMvZG93bnJldi54bWxQSwECFAAUAAAACACHTuJAMy8F&#10;njsAAAA5AAAAEAAAAAAAAAABACAAAAAMAQAAZHJzL3NoYXBleG1sLnhtbFBLBQYAAAAABgAGAFsB&#10;AAC2AwAAAAA=&#10;" path="m59,0c0,101,0,101,0,101c59,202,59,202,59,202c175,202,175,202,175,202c233,101,233,101,233,101c175,0,175,0,175,0l59,0xm170,8c173,12,222,97,224,101c222,105,173,190,170,194c166,194,68,194,63,194c61,190,12,105,10,101c12,97,61,12,63,8c68,8,166,8,170,8xe">
                  <v:path textboxrect="0,0,233,202"/>
                  <v:fill on="t" focussize="0,0"/>
                  <v:stroke color="#4472C4 [3208]" joinstyle="round" startarrowwidth="narrow" startarrowlength="short" endarrowwidth="narrow" endarrowlength="short"/>
                  <v:imagedata o:title=""/>
                  <o:lock v:ext="edit" aspectratio="f"/>
                  <v:textbox inset="7.1988188976378pt,7.1988188976378pt,7.1988188976378pt,7.1988188976378pt">
                    <w:txbxContent>
                      <w:p>
                        <w:pPr>
                          <w:spacing w:after="0"/>
                        </w:pPr>
                      </w:p>
                    </w:txbxContent>
                  </v:textbox>
                </v:shape>
                <v:shape id="Shape 30" o:spid="_x0000_s1026" o:spt="100" style="position:absolute;left:1102122;top:1089836;height:6184;width:7108;v-text-anchor:middle;" fillcolor="#8DA9DB" filled="t" stroked="t" coordsize="710857,618413" o:gfxdata="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KVwebsAAADb&#10;AAAADwAAAAAAAAABACAAAAAiAAAAZHJzL2Rvd25yZXYueG1sUEsBAhQAFAAAAAgAh07iQDMvBZ47&#10;AAAAOQAAABAAAAAAAAAAAQAgAAAACgEAAGRycy9zaGFwZXhtbC54bWxQSwUGAAAAAAYABgBbAQAA&#10;tAMAAAAA&#10;" path="m178511,618413l0,309207,178511,0,532346,0,710857,309207,532346,618413,178511,618413xe">
                  <v:fill on="t" focussize="0,0"/>
                  <v:stroke color="#4472C4 [3208]" joinstyle="round" startarrowwidth="narrow" startarrowlength="short" endarrowwidth="narrow" endarrowlength="short"/>
                  <v:imagedata o:title=""/>
                  <o:lock v:ext="edit" aspectratio="f"/>
                  <v:textbox inset="7.1988188976378pt,7.1988188976378pt,7.1988188976378pt,7.1988188976378pt"/>
                </v:shape>
                <v:shape id="Shape 31" o:spid="_x0000_s1026" o:spt="100" style="position:absolute;left:1096001;top:1093279;height:6439;width:7396;v-text-anchor:middle;" fillcolor="#DEDDDC" filled="t" stroked="t" coordsize="232,202" o:gfxdata="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f9dO74A&#10;AADbAAAADwAAAAAAAAABACAAAAAiAAAAZHJzL2Rvd25yZXYueG1sUEsBAhQAFAAAAAgAh07iQDMv&#10;BZ47AAAAOQAAABAAAAAAAAAAAQAgAAAADQEAAGRycy9zaGFwZXhtbC54bWxQSwUGAAAAAAYABgBb&#10;AQAAtwMAAAAA&#10;" path="m58,0c0,101,0,101,0,101c58,202,58,202,58,202c174,202,174,202,174,202c232,101,232,101,232,101c174,0,174,0,174,0l58,0xm170,8c172,12,221,97,223,101c221,105,172,190,170,194c165,194,67,194,62,194c60,190,11,105,9,101c11,97,60,12,62,8c67,8,165,8,170,8xe">
                  <v:path textboxrect="0,0,232,202"/>
                  <v:fill on="t" focussize="0,0"/>
                  <v:stroke color="#4472C4 [3208]" joinstyle="round" startarrowwidth="narrow" startarrowlength="short" endarrowwidth="narrow" endarrowlength="short"/>
                  <v:imagedata o:title=""/>
                  <o:lock v:ext="edit" aspectratio="f"/>
                  <v:textbox inset="7.1988188976378pt,7.1988188976378pt,7.1988188976378pt,7.1988188976378pt">
                    <w:txbxContent>
                      <w:p>
                        <w:pPr>
                          <w:spacing w:after="0"/>
                        </w:pPr>
                      </w:p>
                    </w:txbxContent>
                  </v:textbox>
                </v:shape>
                <v:shape id="Shape 32" o:spid="_x0000_s1026" o:spt="100" style="position:absolute;left:1096001;top:1086234;height:6439;width:7396;v-text-anchor:middle;" fillcolor="#DEDDDC" filled="t" stroked="t" coordsize="232,202" o:gfxdata="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S3DTL4A&#10;AADbAAAADwAAAAAAAAABACAAAAAiAAAAZHJzL2Rvd25yZXYueG1sUEsBAhQAFAAAAAgAh07iQDMv&#10;BZ47AAAAOQAAABAAAAAAAAAAAQAgAAAADQEAAGRycy9zaGFwZXhtbC54bWxQSwUGAAAAAAYABgBb&#10;AQAAtwMAAAAA&#10;" path="m58,0c0,101,0,101,0,101c58,202,58,202,58,202c174,202,174,202,174,202c232,101,232,101,232,101c174,0,174,0,174,0l58,0xm170,8c172,12,221,97,223,101c221,105,172,190,170,194c165,194,67,194,62,194c60,190,11,105,9,101c11,97,60,12,62,8c67,8,165,8,170,8xe">
                  <v:path textboxrect="0,0,232,202"/>
                  <v:fill on="t" focussize="0,0"/>
                  <v:stroke color="#4472C4 [3208]" joinstyle="round" startarrowwidth="narrow" startarrowlength="short" endarrowwidth="narrow" endarrowlength="short"/>
                  <v:imagedata o:title=""/>
                  <o:lock v:ext="edit" aspectratio="f"/>
                  <v:textbox inset="7.1988188976378pt,7.1988188976378pt,7.1988188976378pt,7.1988188976378pt">
                    <w:txbxContent>
                      <w:p>
                        <w:pPr>
                          <w:spacing w:after="0"/>
                        </w:pPr>
                      </w:p>
                    </w:txbxContent>
                  </v:textbox>
                </v:shape>
                <v:shape id="Shape 33" o:spid="_x0000_s1026" o:spt="100" style="position:absolute;left:1105245;top:1091621;height:1530;width:2838;v-text-anchor:middle;" fillcolor="#FFFFFE" filled="t" stroked="t" coordsize="89,48" o:gfxdata="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yWKLO/&#10;AAAA2wAAAA8AAAAAAAAAAQAgAAAAIgAAAGRycy9kb3ducmV2LnhtbFBLAQIUABQAAAAIAIdO4kAz&#10;LwWeOwAAADkAAAAQAAAAAAAAAAEAIAAAAA4BAABkcnMvc2hhcGV4bWwueG1sUEsFBgAAAAAGAAYA&#10;WwEAALgDAAAAAA==&#10;" path="m49,48c89,24,89,24,89,24c49,0,49,0,49,0c49,0,49,11,49,14c44,14,0,14,0,14c0,34,0,34,0,34c0,34,44,34,49,34c49,37,49,48,49,48xm6,28c6,25,6,23,6,20c11,20,55,20,55,20c55,20,55,14,55,11c60,14,72,21,78,24c72,27,60,34,55,37c55,34,55,28,55,28c55,28,11,28,6,28xe">
                  <v:path textboxrect="0,0,89,48"/>
                  <v:fill on="t" focussize="0,0"/>
                  <v:stroke color="#4472C4 [3208]" joinstyle="round" startarrowwidth="narrow" startarrowlength="short" endarrowwidth="narrow" endarrowlength="short"/>
                  <v:imagedata o:title=""/>
                  <o:lock v:ext="edit" aspectratio="f"/>
                  <v:textbox inset="7.1988188976378pt,7.1988188976378pt,7.1988188976378pt,7.1988188976378pt">
                    <w:txbxContent>
                      <w:p>
                        <w:pPr>
                          <w:spacing w:after="0"/>
                        </w:pPr>
                      </w:p>
                    </w:txbxContent>
                  </v:textbox>
                </v:shape>
                <v:shape id="Shape 34" o:spid="_x0000_s1026" o:spt="100" style="position:absolute;left:1103269;top:1092514;height:1721;width:3252;v-text-anchor:middle;" fillcolor="#FFFFFE" filled="t" stroked="t" coordsize="102,54" o:gfxdata="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NbOugAAANsA&#10;AAAPAAAAAAAAAAEAIAAAACIAAABkcnMvZG93bnJldi54bWxQSwECFAAUAAAACACHTuJAMy8FnjsA&#10;AAA5AAAAEAAAAAAAAAABACAAAAAJAQAAZHJzL3NoYXBleG1sLnhtbFBLBQYAAAAABgAGAFsBAACz&#10;AwAAAAA=&#10;" path="m46,38c52,38,102,38,102,38c102,16,102,16,102,16c102,16,52,16,46,16c46,12,46,0,46,0c0,27,0,27,0,27c46,54,46,54,46,54c46,54,46,42,46,38xm40,31c40,31,40,38,40,42c33,38,20,31,14,27c20,23,33,15,40,12c40,15,40,22,40,22c40,22,90,22,96,22c96,25,96,28,96,31c90,31,40,31,40,31xe">
                  <v:path textboxrect="0,0,102,54"/>
                  <v:fill on="t" focussize="0,0"/>
                  <v:stroke color="#4472C4 [3208]" joinstyle="round" startarrowwidth="narrow" startarrowlength="short" endarrowwidth="narrow" endarrowlength="short"/>
                  <v:imagedata o:title=""/>
                  <o:lock v:ext="edit" aspectratio="f"/>
                  <v:textbox inset="7.1988188976378pt,7.1988188976378pt,7.1988188976378pt,7.1988188976378pt">
                    <w:txbxContent>
                      <w:p>
                        <w:pPr>
                          <w:spacing w:after="0"/>
                        </w:pPr>
                      </w:p>
                    </w:txbxContent>
                  </v:textbox>
                </v:shape>
                <v:shape id="Shape 35" o:spid="_x0000_s1026" o:spt="100" style="position:absolute;left:1089084;top:1094076;height:12336;width:8383;v-text-anchor:middle;" fillcolor="#DEDDDC" filled="t" stroked="t" coordsize="263,387" o:gfxdata="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9PD9b4A&#10;AADbAAAADwAAAAAAAAABACAAAAAiAAAAZHJzL2Rvd25yZXYueG1sUEsBAhQAFAAAAAgAh07iQDMv&#10;BZ47AAAAOQAAABAAAAAAAAAAAQAgAAAADQEAAGRycy9zaGFwZXhtbC54bWxQSwUGAAAAAAYABgBb&#10;AQAAtwMAAAAA&#10;" path="m263,194c151,0,151,0,151,0c0,0,0,0,0,0c0,8,0,8,0,8c55,8,144,8,147,8c149,12,252,190,254,194c252,197,149,375,147,379c144,379,55,379,0,379c0,387,0,387,0,387c151,387,151,387,151,387l263,194xe">
                  <v:path textboxrect="0,0,263,387"/>
                  <v:fill on="t" focussize="0,0"/>
                  <v:stroke color="#4472C4 [3208]" joinstyle="round" startarrowwidth="narrow" startarrowlength="short" endarrowwidth="narrow" endarrowlength="short"/>
                  <v:imagedata o:title=""/>
                  <o:lock v:ext="edit" aspectratio="f"/>
                  <v:textbox inset="7.1988188976378pt,7.1988188976378pt,7.1988188976378pt,7.1988188976378pt">
                    <w:txbxContent>
                      <w:p>
                        <w:pPr>
                          <w:spacing w:after="0"/>
                        </w:pPr>
                      </w:p>
                    </w:txbxContent>
                  </v:textbox>
                </v:shape>
              </v:group>
            </v:group>
          </w:pict>
        </mc:Fallback>
      </mc:AlternateContent>
    </w:r>
    <w:r>
      <w:rPr>
        <w:rFonts w:ascii="Times New Roman" w:hAnsi="Times New Roman" w:eastAsia="UTM Neo Sans Intel"/>
        <w:b/>
        <w:color w:val="4472C4"/>
      </w:rPr>
      <w:t>Trường Đại học Công nghệ Thông tin (UIT)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63BAF1"/>
    <w:multiLevelType w:val="singleLevel"/>
    <w:tmpl w:val="9263BAF1"/>
    <w:lvl w:ilvl="0" w:tentative="0">
      <w:start w:val="1"/>
      <w:numFmt w:val="bullet"/>
      <w:lvlText w:val=""/>
      <w:lvlJc w:val="left"/>
      <w:pPr>
        <w:tabs>
          <w:tab w:val="left" w:pos="1680"/>
        </w:tabs>
        <w:ind w:left="1680" w:hanging="420"/>
      </w:pPr>
      <w:rPr>
        <w:rFonts w:hint="default" w:ascii="Wingdings" w:hAnsi="Wingdings"/>
        <w:color w:val="4472C4" w:themeColor="accent5"/>
        <w14:textFill>
          <w14:solidFill>
            <w14:schemeClr w14:val="accent5"/>
          </w14:solidFill>
        </w14:textFill>
      </w:rPr>
    </w:lvl>
  </w:abstractNum>
  <w:abstractNum w:abstractNumId="1">
    <w:nsid w:val="A324EBCE"/>
    <w:multiLevelType w:val="singleLevel"/>
    <w:tmpl w:val="A324EBCE"/>
    <w:lvl w:ilvl="0" w:tentative="0">
      <w:start w:val="1"/>
      <w:numFmt w:val="bullet"/>
      <w:lvlText w:val=""/>
      <w:lvlJc w:val="left"/>
      <w:pPr>
        <w:tabs>
          <w:tab w:val="left" w:pos="1260"/>
        </w:tabs>
        <w:ind w:left="1260" w:hanging="420"/>
      </w:pPr>
      <w:rPr>
        <w:rFonts w:hint="default" w:ascii="Wingdings" w:hAnsi="Wingdings"/>
        <w:color w:val="4472C4" w:themeColor="accent5"/>
        <w14:textFill>
          <w14:solidFill>
            <w14:schemeClr w14:val="accent5"/>
          </w14:solidFill>
        </w14:textFill>
      </w:rPr>
    </w:lvl>
  </w:abstractNum>
  <w:abstractNum w:abstractNumId="2">
    <w:nsid w:val="B5E306ED"/>
    <w:multiLevelType w:val="multilevel"/>
    <w:tmpl w:val="B5E306ED"/>
    <w:lvl w:ilvl="0" w:tentative="0">
      <w:start w:val="1"/>
      <w:numFmt w:val="bullet"/>
      <w:pStyle w:val="29"/>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BF205925"/>
    <w:multiLevelType w:val="multilevel"/>
    <w:tmpl w:val="BF205925"/>
    <w:lvl w:ilvl="0" w:tentative="0">
      <w:start w:val="1"/>
      <w:numFmt w:val="bullet"/>
      <w:pStyle w:val="27"/>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
    <w:nsid w:val="CF092B84"/>
    <w:multiLevelType w:val="multilevel"/>
    <w:tmpl w:val="CF092B84"/>
    <w:lvl w:ilvl="0" w:tentative="0">
      <w:start w:val="1"/>
      <w:numFmt w:val="bullet"/>
      <w:pStyle w:val="3"/>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D2A28189"/>
    <w:multiLevelType w:val="singleLevel"/>
    <w:tmpl w:val="D2A28189"/>
    <w:lvl w:ilvl="0" w:tentative="0">
      <w:start w:val="1"/>
      <w:numFmt w:val="bullet"/>
      <w:lvlText w:val=""/>
      <w:lvlJc w:val="left"/>
      <w:pPr>
        <w:tabs>
          <w:tab w:val="left" w:pos="420"/>
        </w:tabs>
        <w:ind w:left="420" w:hanging="420"/>
      </w:pPr>
      <w:rPr>
        <w:rFonts w:hint="default" w:ascii="Wingdings" w:hAnsi="Wingdings"/>
        <w:color w:val="4472C4" w:themeColor="accent5"/>
        <w14:textFill>
          <w14:solidFill>
            <w14:schemeClr w14:val="accent5"/>
          </w14:solidFill>
        </w14:textFill>
      </w:rPr>
    </w:lvl>
  </w:abstractNum>
  <w:abstractNum w:abstractNumId="6">
    <w:nsid w:val="D40915C1"/>
    <w:multiLevelType w:val="singleLevel"/>
    <w:tmpl w:val="D40915C1"/>
    <w:lvl w:ilvl="0" w:tentative="0">
      <w:start w:val="1"/>
      <w:numFmt w:val="bullet"/>
      <w:lvlText w:val=""/>
      <w:lvlJc w:val="left"/>
      <w:pPr>
        <w:tabs>
          <w:tab w:val="left" w:pos="1260"/>
        </w:tabs>
        <w:ind w:left="1260" w:hanging="420"/>
      </w:pPr>
      <w:rPr>
        <w:rFonts w:hint="default" w:ascii="Wingdings" w:hAnsi="Wingdings"/>
        <w:color w:val="4472C4" w:themeColor="accent5"/>
        <w14:textFill>
          <w14:solidFill>
            <w14:schemeClr w14:val="accent5"/>
          </w14:solidFill>
        </w14:textFill>
      </w:rPr>
    </w:lvl>
  </w:abstractNum>
  <w:abstractNum w:abstractNumId="7">
    <w:nsid w:val="E2BE6D02"/>
    <w:multiLevelType w:val="singleLevel"/>
    <w:tmpl w:val="E2BE6D02"/>
    <w:lvl w:ilvl="0" w:tentative="0">
      <w:start w:val="1"/>
      <w:numFmt w:val="bullet"/>
      <w:lvlText w:val=""/>
      <w:lvlJc w:val="left"/>
      <w:pPr>
        <w:tabs>
          <w:tab w:val="left" w:pos="1260"/>
        </w:tabs>
        <w:ind w:left="1260" w:leftChars="0" w:hanging="420" w:firstLineChars="0"/>
      </w:pPr>
      <w:rPr>
        <w:rFonts w:hint="default" w:ascii="Wingdings" w:hAnsi="Wingdings"/>
        <w:sz w:val="18"/>
        <w:szCs w:val="18"/>
      </w:rPr>
    </w:lvl>
  </w:abstractNum>
  <w:abstractNum w:abstractNumId="8">
    <w:nsid w:val="0053208E"/>
    <w:multiLevelType w:val="multilevel"/>
    <w:tmpl w:val="0053208E"/>
    <w:lvl w:ilvl="0" w:tentative="0">
      <w:start w:val="1"/>
      <w:numFmt w:val="upperRoman"/>
      <w:pStyle w:val="2"/>
      <w:lvlText w:val="%1."/>
      <w:lvlJc w:val="right"/>
      <w:pPr>
        <w:ind w:left="1440" w:hanging="360"/>
      </w:pPr>
      <w:rPr>
        <w:u w:val="none"/>
      </w:rPr>
    </w:lvl>
    <w:lvl w:ilvl="1" w:tentative="0">
      <w:start w:val="1"/>
      <w:numFmt w:val="upperLetter"/>
      <w:lvlText w:val="%2."/>
      <w:lvlJc w:val="left"/>
      <w:pPr>
        <w:ind w:left="2160" w:hanging="360"/>
      </w:pPr>
      <w:rPr>
        <w:u w:val="none"/>
      </w:rPr>
    </w:lvl>
    <w:lvl w:ilvl="2" w:tentative="0">
      <w:start w:val="1"/>
      <w:numFmt w:val="decimal"/>
      <w:lvlText w:val="%3."/>
      <w:lvlJc w:val="left"/>
      <w:pPr>
        <w:ind w:left="2880" w:hanging="360"/>
      </w:pPr>
      <w:rPr>
        <w:u w:val="none"/>
      </w:rPr>
    </w:lvl>
    <w:lvl w:ilvl="3" w:tentative="0">
      <w:start w:val="1"/>
      <w:numFmt w:val="lowerLetter"/>
      <w:lvlText w:val="%4)"/>
      <w:lvlJc w:val="left"/>
      <w:pPr>
        <w:ind w:left="3600" w:hanging="360"/>
      </w:pPr>
      <w:rPr>
        <w:u w:val="none"/>
      </w:rPr>
    </w:lvl>
    <w:lvl w:ilvl="4" w:tentative="0">
      <w:start w:val="1"/>
      <w:numFmt w:val="decimal"/>
      <w:lvlText w:val="(%5)"/>
      <w:lvlJc w:val="left"/>
      <w:pPr>
        <w:ind w:left="4320" w:hanging="360"/>
      </w:pPr>
      <w:rPr>
        <w:u w:val="none"/>
      </w:rPr>
    </w:lvl>
    <w:lvl w:ilvl="5" w:tentative="0">
      <w:start w:val="1"/>
      <w:numFmt w:val="lowerLetter"/>
      <w:lvlText w:val="(%6)"/>
      <w:lvlJc w:val="left"/>
      <w:pPr>
        <w:ind w:left="5040" w:hanging="360"/>
      </w:pPr>
      <w:rPr>
        <w:u w:val="none"/>
      </w:rPr>
    </w:lvl>
    <w:lvl w:ilvl="6" w:tentative="0">
      <w:start w:val="1"/>
      <w:numFmt w:val="lowerRoman"/>
      <w:lvlText w:val="(%7)"/>
      <w:lvlJc w:val="righ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9">
    <w:nsid w:val="03D62ECE"/>
    <w:multiLevelType w:val="multilevel"/>
    <w:tmpl w:val="03D62ECE"/>
    <w:lvl w:ilvl="0" w:tentative="0">
      <w:start w:val="1"/>
      <w:numFmt w:val="bullet"/>
      <w:pStyle w:val="41"/>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0">
    <w:nsid w:val="0748EC5E"/>
    <w:multiLevelType w:val="singleLevel"/>
    <w:tmpl w:val="0748EC5E"/>
    <w:lvl w:ilvl="0" w:tentative="0">
      <w:start w:val="1"/>
      <w:numFmt w:val="bullet"/>
      <w:lvlText w:val=""/>
      <w:lvlJc w:val="left"/>
      <w:pPr>
        <w:tabs>
          <w:tab w:val="left" w:pos="420"/>
        </w:tabs>
        <w:ind w:left="420" w:leftChars="0" w:hanging="420" w:firstLineChars="0"/>
      </w:pPr>
      <w:rPr>
        <w:rFonts w:hint="default" w:ascii="Wingdings" w:hAnsi="Wingdings"/>
        <w:color w:val="4472C4" w:themeColor="accent5"/>
        <w14:textFill>
          <w14:solidFill>
            <w14:schemeClr w14:val="accent5"/>
          </w14:solidFill>
        </w14:textFill>
      </w:rPr>
    </w:lvl>
  </w:abstractNum>
  <w:abstractNum w:abstractNumId="11">
    <w:nsid w:val="25B654F3"/>
    <w:multiLevelType w:val="multilevel"/>
    <w:tmpl w:val="25B654F3"/>
    <w:lvl w:ilvl="0" w:tentative="0">
      <w:start w:val="1"/>
      <w:numFmt w:val="bullet"/>
      <w:pStyle w:val="43"/>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2">
    <w:nsid w:val="3B83FD76"/>
    <w:multiLevelType w:val="singleLevel"/>
    <w:tmpl w:val="3B83FD76"/>
    <w:lvl w:ilvl="0" w:tentative="0">
      <w:start w:val="1"/>
      <w:numFmt w:val="bullet"/>
      <w:lvlText w:val=""/>
      <w:lvlJc w:val="left"/>
      <w:pPr>
        <w:tabs>
          <w:tab w:val="left" w:pos="420"/>
        </w:tabs>
        <w:ind w:left="420" w:hanging="420"/>
      </w:pPr>
      <w:rPr>
        <w:rFonts w:hint="default" w:ascii="Wingdings" w:hAnsi="Wingdings"/>
        <w:color w:val="4472C4" w:themeColor="accent5"/>
        <w14:textFill>
          <w14:solidFill>
            <w14:schemeClr w14:val="accent5"/>
          </w14:solidFill>
        </w14:textFill>
      </w:rPr>
    </w:lvl>
  </w:abstractNum>
  <w:abstractNum w:abstractNumId="13">
    <w:nsid w:val="40B33F42"/>
    <w:multiLevelType w:val="singleLevel"/>
    <w:tmpl w:val="40B33F42"/>
    <w:lvl w:ilvl="0" w:tentative="0">
      <w:start w:val="1"/>
      <w:numFmt w:val="bullet"/>
      <w:lvlText w:val=""/>
      <w:lvlJc w:val="left"/>
      <w:pPr>
        <w:tabs>
          <w:tab w:val="left" w:pos="840"/>
        </w:tabs>
        <w:ind w:left="840" w:leftChars="0" w:hanging="420" w:firstLineChars="0"/>
      </w:pPr>
      <w:rPr>
        <w:rFonts w:hint="default" w:ascii="Wingdings" w:hAnsi="Wingdings"/>
        <w:color w:val="4472C4" w:themeColor="accent5"/>
        <w14:textFill>
          <w14:solidFill>
            <w14:schemeClr w14:val="accent5"/>
          </w14:solidFill>
        </w14:textFill>
      </w:rPr>
    </w:lvl>
  </w:abstractNum>
  <w:abstractNum w:abstractNumId="14">
    <w:nsid w:val="59ADCABA"/>
    <w:multiLevelType w:val="multilevel"/>
    <w:tmpl w:val="59ADCABA"/>
    <w:lvl w:ilvl="0" w:tentative="0">
      <w:start w:val="1"/>
      <w:numFmt w:val="decimal"/>
      <w:pStyle w:val="4"/>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6D47CDE1"/>
    <w:multiLevelType w:val="singleLevel"/>
    <w:tmpl w:val="6D47CDE1"/>
    <w:lvl w:ilvl="0" w:tentative="0">
      <w:start w:val="1"/>
      <w:numFmt w:val="bullet"/>
      <w:lvlText w:val=""/>
      <w:lvlJc w:val="left"/>
      <w:pPr>
        <w:tabs>
          <w:tab w:val="left" w:pos="420"/>
        </w:tabs>
        <w:ind w:left="420" w:hanging="420"/>
      </w:pPr>
      <w:rPr>
        <w:rFonts w:hint="default" w:ascii="Wingdings" w:hAnsi="Wingdings"/>
        <w:color w:val="4472C4" w:themeColor="accent5"/>
        <w14:textFill>
          <w14:solidFill>
            <w14:schemeClr w14:val="accent5"/>
          </w14:solidFill>
        </w14:textFill>
      </w:rPr>
    </w:lvl>
  </w:abstractNum>
  <w:abstractNum w:abstractNumId="16">
    <w:nsid w:val="6EDA0E91"/>
    <w:multiLevelType w:val="singleLevel"/>
    <w:tmpl w:val="6EDA0E91"/>
    <w:lvl w:ilvl="0" w:tentative="0">
      <w:start w:val="3"/>
      <w:numFmt w:val="decimal"/>
      <w:suff w:val="space"/>
      <w:lvlText w:val="%1."/>
      <w:lvlJc w:val="left"/>
    </w:lvl>
  </w:abstractNum>
  <w:num w:numId="1">
    <w:abstractNumId w:val="8"/>
  </w:num>
  <w:num w:numId="2">
    <w:abstractNumId w:val="4"/>
  </w:num>
  <w:num w:numId="3">
    <w:abstractNumId w:val="14"/>
  </w:num>
  <w:num w:numId="4">
    <w:abstractNumId w:val="3"/>
  </w:num>
  <w:num w:numId="5">
    <w:abstractNumId w:val="2"/>
  </w:num>
  <w:num w:numId="6">
    <w:abstractNumId w:val="9"/>
  </w:num>
  <w:num w:numId="7">
    <w:abstractNumId w:val="11"/>
  </w:num>
  <w:num w:numId="8">
    <w:abstractNumId w:val="16"/>
  </w:num>
  <w:num w:numId="9">
    <w:abstractNumId w:val="6"/>
  </w:num>
  <w:num w:numId="10">
    <w:abstractNumId w:val="1"/>
  </w:num>
  <w:num w:numId="11">
    <w:abstractNumId w:val="12"/>
  </w:num>
  <w:num w:numId="12">
    <w:abstractNumId w:val="0"/>
  </w:num>
  <w:num w:numId="13">
    <w:abstractNumId w:val="7"/>
  </w:num>
  <w:num w:numId="14">
    <w:abstractNumId w:val="13"/>
  </w:num>
  <w:num w:numId="15">
    <w:abstractNumId w:val="5"/>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noPunctuationKerning w:val="1"/>
  <w:characterSpacingControl w:val="doNotCompress"/>
  <w:footnotePr>
    <w:footnote w:id="0"/>
    <w:footnote w:id="1"/>
  </w:foot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5E1"/>
    <w:rsid w:val="001C55E1"/>
    <w:rsid w:val="0053095E"/>
    <w:rsid w:val="007B357E"/>
    <w:rsid w:val="00857AD4"/>
    <w:rsid w:val="00887ED2"/>
    <w:rsid w:val="00AC3575"/>
    <w:rsid w:val="00D24869"/>
    <w:rsid w:val="00E0022B"/>
    <w:rsid w:val="0635018D"/>
    <w:rsid w:val="08613F21"/>
    <w:rsid w:val="276B07D3"/>
    <w:rsid w:val="27F23097"/>
    <w:rsid w:val="2F6B180A"/>
    <w:rsid w:val="2FEC598B"/>
    <w:rsid w:val="30EF0D5E"/>
    <w:rsid w:val="317E3B8E"/>
    <w:rsid w:val="3B9B4C41"/>
    <w:rsid w:val="41BE5205"/>
    <w:rsid w:val="60014E5E"/>
    <w:rsid w:val="717F0D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name="Balloon Text"/>
    <w:lsdException w:qFormat="1" w:unhideWhenUsed="0" w:uiPriority="3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pPr>
    <w:rPr>
      <w:rFonts w:ascii="UTM Neo Sans Intel" w:hAnsi="UTM Neo Sans Intel" w:eastAsia="Times New Roman" w:cs="Times New Roman"/>
      <w:color w:val="212120"/>
      <w:kern w:val="28"/>
      <w:sz w:val="26"/>
      <w:szCs w:val="26"/>
      <w:lang w:val="en-US" w:eastAsia="en-US" w:bidi="ar-SA"/>
    </w:rPr>
  </w:style>
  <w:style w:type="paragraph" w:styleId="2">
    <w:name w:val="heading 1"/>
    <w:basedOn w:val="1"/>
    <w:next w:val="1"/>
    <w:link w:val="37"/>
    <w:qFormat/>
    <w:uiPriority w:val="9"/>
    <w:pPr>
      <w:numPr>
        <w:ilvl w:val="0"/>
        <w:numId w:val="1"/>
      </w:numPr>
      <w:ind w:left="450" w:hanging="450"/>
      <w:outlineLvl w:val="0"/>
    </w:pPr>
    <w:rPr>
      <w:rFonts w:ascii="UTM Swiss 721 Black Condensed" w:hAnsi="UTM Swiss 721 Black Condensed"/>
      <w:color w:val="767171" w:themeColor="background2" w:themeShade="80"/>
      <w:sz w:val="32"/>
    </w:rPr>
  </w:style>
  <w:style w:type="paragraph" w:styleId="3">
    <w:name w:val="heading 2"/>
    <w:basedOn w:val="1"/>
    <w:next w:val="1"/>
    <w:link w:val="39"/>
    <w:unhideWhenUsed/>
    <w:qFormat/>
    <w:uiPriority w:val="9"/>
    <w:pPr>
      <w:numPr>
        <w:ilvl w:val="0"/>
        <w:numId w:val="2"/>
      </w:numPr>
      <w:outlineLvl w:val="1"/>
    </w:pPr>
    <w:rPr>
      <w:b/>
      <w:color w:val="404040" w:themeColor="text1" w:themeTint="BF"/>
      <w14:textFill>
        <w14:solidFill>
          <w14:schemeClr w14:val="tx1">
            <w14:lumMod w14:val="75000"/>
            <w14:lumOff w14:val="25000"/>
          </w14:schemeClr>
        </w14:solidFill>
      </w14:textFill>
    </w:rPr>
  </w:style>
  <w:style w:type="paragraph" w:styleId="4">
    <w:name w:val="heading 3"/>
    <w:basedOn w:val="1"/>
    <w:next w:val="1"/>
    <w:link w:val="44"/>
    <w:unhideWhenUsed/>
    <w:qFormat/>
    <w:uiPriority w:val="9"/>
    <w:pPr>
      <w:numPr>
        <w:ilvl w:val="0"/>
        <w:numId w:val="3"/>
      </w:numPr>
      <w:outlineLvl w:val="2"/>
    </w:pPr>
    <w:rPr>
      <w:b/>
      <w:i/>
    </w:rPr>
  </w:style>
  <w:style w:type="paragraph" w:styleId="5">
    <w:name w:val="heading 4"/>
    <w:basedOn w:val="1"/>
    <w:next w:val="1"/>
    <w:uiPriority w:val="0"/>
    <w:pPr>
      <w:keepNext/>
      <w:keepLines/>
      <w:spacing w:before="240" w:after="40"/>
      <w:outlineLvl w:val="3"/>
    </w:pPr>
    <w:rPr>
      <w:b/>
      <w:sz w:val="24"/>
      <w:szCs w:val="24"/>
    </w:rPr>
  </w:style>
  <w:style w:type="paragraph" w:styleId="6">
    <w:name w:val="heading 5"/>
    <w:basedOn w:val="1"/>
    <w:next w:val="1"/>
    <w:uiPriority w:val="0"/>
    <w:pPr>
      <w:keepNext/>
      <w:keepLines/>
      <w:spacing w:before="220" w:after="40"/>
      <w:outlineLvl w:val="4"/>
    </w:pPr>
    <w:rPr>
      <w:b/>
      <w:sz w:val="22"/>
      <w:szCs w:val="22"/>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49"/>
    <w:semiHidden/>
    <w:unhideWhenUsed/>
    <w:qFormat/>
    <w:uiPriority w:val="99"/>
    <w:pPr>
      <w:spacing w:after="0"/>
    </w:pPr>
    <w:rPr>
      <w:rFonts w:ascii="Segoe UI" w:hAnsi="Segoe UI" w:cs="Segoe UI"/>
      <w:sz w:val="18"/>
      <w:szCs w:val="18"/>
    </w:rPr>
  </w:style>
  <w:style w:type="paragraph" w:styleId="11">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character" w:styleId="12">
    <w:name w:val="FollowedHyperlink"/>
    <w:basedOn w:val="8"/>
    <w:semiHidden/>
    <w:unhideWhenUsed/>
    <w:qFormat/>
    <w:uiPriority w:val="99"/>
    <w:rPr>
      <w:color w:val="954F72" w:themeColor="followedHyperlink"/>
      <w:u w:val="single"/>
      <w14:textFill>
        <w14:solidFill>
          <w14:schemeClr w14:val="folHlink"/>
        </w14:solidFill>
      </w14:textFill>
    </w:rPr>
  </w:style>
  <w:style w:type="paragraph" w:styleId="13">
    <w:name w:val="footer"/>
    <w:basedOn w:val="1"/>
    <w:link w:val="32"/>
    <w:unhideWhenUsed/>
    <w:qFormat/>
    <w:uiPriority w:val="99"/>
    <w:pPr>
      <w:tabs>
        <w:tab w:val="center" w:pos="4680"/>
        <w:tab w:val="right" w:pos="9360"/>
      </w:tabs>
    </w:pPr>
  </w:style>
  <w:style w:type="character" w:styleId="14">
    <w:name w:val="footnote reference"/>
    <w:basedOn w:val="8"/>
    <w:semiHidden/>
    <w:unhideWhenUsed/>
    <w:qFormat/>
    <w:uiPriority w:val="99"/>
    <w:rPr>
      <w:vertAlign w:val="superscript"/>
    </w:rPr>
  </w:style>
  <w:style w:type="paragraph" w:styleId="15">
    <w:name w:val="footnote text"/>
    <w:basedOn w:val="1"/>
    <w:link w:val="50"/>
    <w:semiHidden/>
    <w:unhideWhenUsed/>
    <w:qFormat/>
    <w:uiPriority w:val="99"/>
    <w:pPr>
      <w:spacing w:after="0"/>
    </w:pPr>
    <w:rPr>
      <w:rFonts w:ascii="Times New Roman" w:hAnsi="Times New Roman" w:eastAsiaTheme="minorHAnsi" w:cstheme="minorBidi"/>
      <w:color w:val="auto"/>
      <w:kern w:val="0"/>
      <w:sz w:val="20"/>
      <w:szCs w:val="20"/>
    </w:rPr>
  </w:style>
  <w:style w:type="paragraph" w:styleId="16">
    <w:name w:val="header"/>
    <w:basedOn w:val="1"/>
    <w:link w:val="31"/>
    <w:unhideWhenUsed/>
    <w:qFormat/>
    <w:uiPriority w:val="99"/>
    <w:pPr>
      <w:tabs>
        <w:tab w:val="center" w:pos="4680"/>
        <w:tab w:val="right" w:pos="9360"/>
      </w:tabs>
    </w:pPr>
  </w:style>
  <w:style w:type="paragraph" w:styleId="17">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styleId="18">
    <w:name w:val="Hyperlink"/>
    <w:basedOn w:val="8"/>
    <w:unhideWhenUsed/>
    <w:qFormat/>
    <w:uiPriority w:val="99"/>
    <w:rPr>
      <w:color w:val="0563C1"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pPr>
    <w:rPr>
      <w:rFonts w:ascii="Times New Roman" w:hAnsi="Times New Roman"/>
      <w:color w:val="auto"/>
      <w:kern w:val="0"/>
      <w:sz w:val="24"/>
      <w:szCs w:val="24"/>
      <w:lang w:eastAsia="ja-JP"/>
    </w:rPr>
  </w:style>
  <w:style w:type="paragraph" w:styleId="20">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21">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itle"/>
    <w:basedOn w:val="1"/>
    <w:next w:val="1"/>
    <w:link w:val="51"/>
    <w:qFormat/>
    <w:uiPriority w:val="10"/>
    <w:pPr>
      <w:spacing w:before="240" w:line="360" w:lineRule="auto"/>
      <w:contextualSpacing/>
      <w:jc w:val="center"/>
    </w:pPr>
    <w:rPr>
      <w:rFonts w:ascii="Times New Roman" w:hAnsi="Times New Roman" w:eastAsiaTheme="majorEastAsia" w:cstheme="majorBidi"/>
      <w:b/>
      <w:color w:val="auto"/>
      <w:spacing w:val="-10"/>
      <w:sz w:val="36"/>
      <w:szCs w:val="56"/>
    </w:rPr>
  </w:style>
  <w:style w:type="paragraph" w:styleId="23">
    <w:name w:val="toc 1"/>
    <w:basedOn w:val="1"/>
    <w:next w:val="1"/>
    <w:unhideWhenUsed/>
    <w:qFormat/>
    <w:uiPriority w:val="39"/>
    <w:pPr>
      <w:spacing w:after="100" w:line="259" w:lineRule="auto"/>
    </w:pPr>
    <w:rPr>
      <w:rFonts w:asciiTheme="minorHAnsi" w:hAnsiTheme="minorHAnsi" w:eastAsiaTheme="minorEastAsia"/>
      <w:color w:val="auto"/>
      <w:kern w:val="0"/>
      <w:sz w:val="22"/>
      <w:szCs w:val="22"/>
    </w:rPr>
  </w:style>
  <w:style w:type="paragraph" w:styleId="24">
    <w:name w:val="toc 2"/>
    <w:basedOn w:val="1"/>
    <w:next w:val="1"/>
    <w:unhideWhenUsed/>
    <w:qFormat/>
    <w:uiPriority w:val="39"/>
    <w:pPr>
      <w:tabs>
        <w:tab w:val="left" w:pos="1100"/>
        <w:tab w:val="right" w:leader="dot" w:pos="9620"/>
      </w:tabs>
      <w:spacing w:after="100" w:line="259" w:lineRule="auto"/>
      <w:ind w:left="720"/>
    </w:pPr>
    <w:rPr>
      <w:rFonts w:asciiTheme="minorHAnsi" w:hAnsiTheme="minorHAnsi" w:eastAsiaTheme="minorEastAsia"/>
      <w:color w:val="auto"/>
      <w:kern w:val="0"/>
      <w:sz w:val="22"/>
      <w:szCs w:val="22"/>
    </w:rPr>
  </w:style>
  <w:style w:type="paragraph" w:styleId="25">
    <w:name w:val="toc 3"/>
    <w:basedOn w:val="1"/>
    <w:next w:val="1"/>
    <w:unhideWhenUsed/>
    <w:qFormat/>
    <w:uiPriority w:val="39"/>
    <w:pPr>
      <w:tabs>
        <w:tab w:val="left" w:pos="1320"/>
        <w:tab w:val="right" w:leader="dot" w:pos="9620"/>
      </w:tabs>
      <w:spacing w:after="100" w:line="259" w:lineRule="auto"/>
      <w:ind w:left="720"/>
    </w:pPr>
    <w:rPr>
      <w:rFonts w:ascii="Times New Roman" w:hAnsi="Times New Roman" w:eastAsiaTheme="minorEastAsia"/>
      <w:color w:val="auto"/>
      <w:kern w:val="0"/>
      <w:sz w:val="22"/>
      <w:szCs w:val="22"/>
    </w:rPr>
  </w:style>
  <w:style w:type="table" w:customStyle="1" w:styleId="26">
    <w:name w:val="Table Normal1"/>
    <w:qFormat/>
    <w:uiPriority w:val="0"/>
    <w:tblPr>
      <w:tblCellMar>
        <w:top w:w="0" w:type="dxa"/>
        <w:left w:w="0" w:type="dxa"/>
        <w:bottom w:w="0" w:type="dxa"/>
        <w:right w:w="0" w:type="dxa"/>
      </w:tblCellMar>
    </w:tblPr>
  </w:style>
  <w:style w:type="paragraph" w:customStyle="1" w:styleId="27">
    <w:name w:val="Muc-I"/>
    <w:basedOn w:val="28"/>
    <w:link w:val="36"/>
    <w:qFormat/>
    <w:uiPriority w:val="0"/>
    <w:pPr>
      <w:numPr>
        <w:ilvl w:val="0"/>
        <w:numId w:val="4"/>
      </w:numPr>
      <w:ind w:left="720"/>
    </w:pPr>
    <w:rPr>
      <w:rFonts w:cs="Arial"/>
      <w:b/>
      <w:sz w:val="30"/>
    </w:rPr>
  </w:style>
  <w:style w:type="paragraph" w:styleId="28">
    <w:name w:val="List Paragraph"/>
    <w:basedOn w:val="1"/>
    <w:link w:val="35"/>
    <w:qFormat/>
    <w:uiPriority w:val="34"/>
    <w:pPr>
      <w:ind w:left="720"/>
      <w:contextualSpacing/>
    </w:pPr>
  </w:style>
  <w:style w:type="paragraph" w:customStyle="1" w:styleId="29">
    <w:name w:val="Muc-1"/>
    <w:basedOn w:val="27"/>
    <w:link w:val="38"/>
    <w:qFormat/>
    <w:uiPriority w:val="0"/>
    <w:pPr>
      <w:numPr>
        <w:ilvl w:val="0"/>
        <w:numId w:val="5"/>
      </w:numPr>
      <w:ind w:left="900"/>
    </w:pPr>
    <w:rPr>
      <w:b w:val="0"/>
      <w:sz w:val="28"/>
      <w:szCs w:val="28"/>
    </w:rPr>
  </w:style>
  <w:style w:type="paragraph" w:customStyle="1" w:styleId="30">
    <w:name w:val="NoiDung"/>
    <w:basedOn w:val="1"/>
    <w:link w:val="40"/>
    <w:qFormat/>
    <w:uiPriority w:val="0"/>
    <w:pPr>
      <w:spacing w:line="288" w:lineRule="auto"/>
      <w:jc w:val="both"/>
    </w:pPr>
    <w:rPr>
      <w:rFonts w:ascii="UVN Viet Sach" w:hAnsi="UVN Viet Sach" w:cs="Arial"/>
    </w:rPr>
  </w:style>
  <w:style w:type="character" w:customStyle="1" w:styleId="31">
    <w:name w:val="Header Char"/>
    <w:basedOn w:val="8"/>
    <w:link w:val="16"/>
    <w:qFormat/>
    <w:uiPriority w:val="99"/>
    <w:rPr>
      <w:rFonts w:ascii="Times New Roman" w:hAnsi="Times New Roman" w:eastAsia="Times New Roman"/>
      <w:color w:val="212120"/>
      <w:kern w:val="28"/>
    </w:rPr>
  </w:style>
  <w:style w:type="character" w:customStyle="1" w:styleId="32">
    <w:name w:val="Footer Char"/>
    <w:basedOn w:val="8"/>
    <w:link w:val="13"/>
    <w:qFormat/>
    <w:uiPriority w:val="99"/>
    <w:rPr>
      <w:rFonts w:ascii="Times New Roman" w:hAnsi="Times New Roman" w:eastAsia="Times New Roman"/>
      <w:color w:val="212120"/>
      <w:kern w:val="28"/>
    </w:rPr>
  </w:style>
  <w:style w:type="paragraph" w:styleId="33">
    <w:name w:val="No Spacing"/>
    <w:link w:val="34"/>
    <w:qFormat/>
    <w:uiPriority w:val="1"/>
    <w:pPr>
      <w:spacing w:after="120"/>
    </w:pPr>
    <w:rPr>
      <w:rFonts w:asciiTheme="minorHAnsi" w:hAnsiTheme="minorHAnsi" w:eastAsiaTheme="minorEastAsia" w:cstheme="minorBidi"/>
      <w:color w:val="212120"/>
      <w:sz w:val="22"/>
      <w:szCs w:val="22"/>
      <w:lang w:val="en-US" w:eastAsia="en-US" w:bidi="ar-SA"/>
    </w:rPr>
  </w:style>
  <w:style w:type="character" w:customStyle="1" w:styleId="34">
    <w:name w:val="No Spacing Char"/>
    <w:basedOn w:val="8"/>
    <w:link w:val="33"/>
    <w:qFormat/>
    <w:uiPriority w:val="1"/>
    <w:rPr>
      <w:rFonts w:asciiTheme="minorHAnsi" w:hAnsiTheme="minorHAnsi" w:eastAsiaTheme="minorEastAsia" w:cstheme="minorBidi"/>
      <w:sz w:val="22"/>
      <w:szCs w:val="22"/>
    </w:rPr>
  </w:style>
  <w:style w:type="character" w:customStyle="1" w:styleId="35">
    <w:name w:val="List Paragraph Char"/>
    <w:basedOn w:val="8"/>
    <w:link w:val="28"/>
    <w:qFormat/>
    <w:uiPriority w:val="34"/>
    <w:rPr>
      <w:rFonts w:ascii="UTM Neo Sans Intel" w:hAnsi="UTM Neo Sans Intel" w:eastAsia="Times New Roman"/>
      <w:color w:val="212120"/>
      <w:kern w:val="28"/>
      <w:sz w:val="26"/>
      <w:szCs w:val="26"/>
    </w:rPr>
  </w:style>
  <w:style w:type="character" w:customStyle="1" w:styleId="36">
    <w:name w:val="Muc-I Char"/>
    <w:basedOn w:val="35"/>
    <w:link w:val="27"/>
    <w:qFormat/>
    <w:uiPriority w:val="0"/>
    <w:rPr>
      <w:rFonts w:ascii="UTM Neo Sans Intel" w:hAnsi="UTM Neo Sans Intel" w:eastAsia="Times New Roman" w:cs="Arial"/>
      <w:b/>
      <w:color w:val="212120"/>
      <w:kern w:val="28"/>
      <w:sz w:val="30"/>
      <w:szCs w:val="26"/>
    </w:rPr>
  </w:style>
  <w:style w:type="character" w:customStyle="1" w:styleId="37">
    <w:name w:val="Heading 1 Char"/>
    <w:basedOn w:val="8"/>
    <w:link w:val="2"/>
    <w:qFormat/>
    <w:uiPriority w:val="9"/>
    <w:rPr>
      <w:rFonts w:ascii="UTM Swiss 721 Black Condensed" w:hAnsi="UTM Swiss 721 Black Condensed" w:eastAsia="Times New Roman" w:cs="Arial"/>
      <w:color w:val="767171" w:themeColor="background2" w:themeShade="80"/>
      <w:kern w:val="28"/>
      <w:sz w:val="32"/>
      <w:szCs w:val="26"/>
    </w:rPr>
  </w:style>
  <w:style w:type="character" w:customStyle="1" w:styleId="38">
    <w:name w:val="Muc-1 Char"/>
    <w:basedOn w:val="36"/>
    <w:link w:val="29"/>
    <w:qFormat/>
    <w:uiPriority w:val="0"/>
    <w:rPr>
      <w:rFonts w:ascii="UTM Neo Sans Intel" w:hAnsi="UTM Neo Sans Intel" w:eastAsia="Times New Roman" w:cs="Arial"/>
      <w:b w:val="0"/>
      <w:color w:val="212120"/>
      <w:kern w:val="28"/>
      <w:sz w:val="28"/>
      <w:szCs w:val="28"/>
    </w:rPr>
  </w:style>
  <w:style w:type="character" w:customStyle="1" w:styleId="39">
    <w:name w:val="Heading 2 Char"/>
    <w:basedOn w:val="8"/>
    <w:link w:val="3"/>
    <w:qFormat/>
    <w:uiPriority w:val="9"/>
    <w:rPr>
      <w:rFonts w:ascii="UTM Neo Sans Intel" w:hAnsi="UTM Neo Sans Intel" w:eastAsia="Times New Roman" w:cs="Arial"/>
      <w:b/>
      <w:color w:val="404040" w:themeColor="text1" w:themeTint="BF"/>
      <w:kern w:val="28"/>
      <w:sz w:val="26"/>
      <w:szCs w:val="28"/>
      <w14:textFill>
        <w14:solidFill>
          <w14:schemeClr w14:val="tx1">
            <w14:lumMod w14:val="75000"/>
            <w14:lumOff w14:val="25000"/>
          </w14:schemeClr>
        </w14:solidFill>
      </w14:textFill>
    </w:rPr>
  </w:style>
  <w:style w:type="character" w:customStyle="1" w:styleId="40">
    <w:name w:val="NoiDung Char"/>
    <w:basedOn w:val="8"/>
    <w:link w:val="30"/>
    <w:qFormat/>
    <w:uiPriority w:val="0"/>
    <w:rPr>
      <w:rFonts w:ascii="UVN Viet Sach" w:hAnsi="UVN Viet Sach" w:eastAsia="Times New Roman" w:cs="Arial"/>
      <w:color w:val="212120"/>
      <w:kern w:val="28"/>
      <w:sz w:val="26"/>
      <w:szCs w:val="26"/>
    </w:rPr>
  </w:style>
  <w:style w:type="paragraph" w:customStyle="1" w:styleId="41">
    <w:name w:val="Hinh"/>
    <w:basedOn w:val="30"/>
    <w:link w:val="42"/>
    <w:qFormat/>
    <w:uiPriority w:val="0"/>
    <w:pPr>
      <w:numPr>
        <w:ilvl w:val="0"/>
        <w:numId w:val="6"/>
      </w:numPr>
      <w:jc w:val="center"/>
    </w:pPr>
    <w:rPr>
      <w:i/>
    </w:rPr>
  </w:style>
  <w:style w:type="character" w:customStyle="1" w:styleId="42">
    <w:name w:val="Hinh Char"/>
    <w:basedOn w:val="40"/>
    <w:link w:val="41"/>
    <w:qFormat/>
    <w:uiPriority w:val="0"/>
    <w:rPr>
      <w:rFonts w:ascii="UVN Viet Sach" w:hAnsi="UVN Viet Sach" w:eastAsia="Times New Roman" w:cs="Arial"/>
      <w:i/>
      <w:color w:val="212120"/>
      <w:kern w:val="28"/>
      <w:sz w:val="26"/>
      <w:szCs w:val="26"/>
    </w:rPr>
  </w:style>
  <w:style w:type="paragraph" w:customStyle="1" w:styleId="43">
    <w:name w:val="Bước"/>
    <w:basedOn w:val="30"/>
    <w:link w:val="45"/>
    <w:qFormat/>
    <w:uiPriority w:val="0"/>
    <w:pPr>
      <w:numPr>
        <w:ilvl w:val="0"/>
        <w:numId w:val="7"/>
      </w:numPr>
      <w:ind w:left="180" w:hanging="180"/>
    </w:pPr>
  </w:style>
  <w:style w:type="character" w:customStyle="1" w:styleId="44">
    <w:name w:val="Heading 3 Char"/>
    <w:basedOn w:val="8"/>
    <w:link w:val="4"/>
    <w:qFormat/>
    <w:uiPriority w:val="9"/>
    <w:rPr>
      <w:rFonts w:ascii="UVN Viet Sach" w:hAnsi="UVN Viet Sach" w:eastAsia="Times New Roman" w:cs="Arial"/>
      <w:b/>
      <w:i/>
      <w:color w:val="212120"/>
      <w:kern w:val="28"/>
      <w:sz w:val="26"/>
      <w:szCs w:val="26"/>
    </w:rPr>
  </w:style>
  <w:style w:type="character" w:customStyle="1" w:styleId="45">
    <w:name w:val="Bước Char"/>
    <w:basedOn w:val="40"/>
    <w:link w:val="43"/>
    <w:qFormat/>
    <w:uiPriority w:val="0"/>
    <w:rPr>
      <w:rFonts w:ascii="UVN Viet Sach" w:hAnsi="UVN Viet Sach" w:eastAsia="Times New Roman" w:cs="Arial"/>
      <w:color w:val="212120"/>
      <w:kern w:val="28"/>
      <w:sz w:val="26"/>
      <w:szCs w:val="26"/>
    </w:rPr>
  </w:style>
  <w:style w:type="character" w:customStyle="1" w:styleId="46">
    <w:name w:val="Mention1"/>
    <w:basedOn w:val="8"/>
    <w:semiHidden/>
    <w:unhideWhenUsed/>
    <w:qFormat/>
    <w:uiPriority w:val="99"/>
    <w:rPr>
      <w:color w:val="2B579A"/>
      <w:shd w:val="clear" w:color="auto" w:fill="E6E6E6"/>
    </w:rPr>
  </w:style>
  <w:style w:type="character" w:customStyle="1" w:styleId="47">
    <w:name w:val="Unresolved Mention1"/>
    <w:basedOn w:val="8"/>
    <w:semiHidden/>
    <w:unhideWhenUsed/>
    <w:qFormat/>
    <w:uiPriority w:val="99"/>
    <w:rPr>
      <w:color w:val="808080"/>
      <w:shd w:val="clear" w:color="auto" w:fill="E6E6E6"/>
    </w:rPr>
  </w:style>
  <w:style w:type="paragraph" w:customStyle="1" w:styleId="48">
    <w:name w:val="TOC Heading1"/>
    <w:basedOn w:val="2"/>
    <w:next w:val="1"/>
    <w:unhideWhenUsed/>
    <w:qFormat/>
    <w:uiPriority w:val="39"/>
    <w:pPr>
      <w:keepNext/>
      <w:keepLines/>
      <w:numPr>
        <w:numId w:val="0"/>
      </w:numPr>
      <w:spacing w:before="240" w:after="0" w:line="259" w:lineRule="auto"/>
      <w:outlineLvl w:val="9"/>
    </w:pPr>
    <w:rPr>
      <w:rFonts w:asciiTheme="majorHAnsi" w:hAnsiTheme="majorHAnsi" w:eastAsiaTheme="majorEastAsia" w:cstheme="majorBidi"/>
      <w:color w:val="2E75B6" w:themeColor="accent1" w:themeShade="BF"/>
      <w:kern w:val="0"/>
      <w:szCs w:val="32"/>
    </w:rPr>
  </w:style>
  <w:style w:type="character" w:customStyle="1" w:styleId="49">
    <w:name w:val="Balloon Text Char"/>
    <w:basedOn w:val="8"/>
    <w:link w:val="10"/>
    <w:semiHidden/>
    <w:qFormat/>
    <w:uiPriority w:val="99"/>
    <w:rPr>
      <w:rFonts w:ascii="Segoe UI" w:hAnsi="Segoe UI" w:eastAsia="Times New Roman" w:cs="Segoe UI"/>
      <w:color w:val="212120"/>
      <w:kern w:val="28"/>
      <w:sz w:val="18"/>
      <w:szCs w:val="18"/>
    </w:rPr>
  </w:style>
  <w:style w:type="character" w:customStyle="1" w:styleId="50">
    <w:name w:val="Footnote Text Char"/>
    <w:basedOn w:val="8"/>
    <w:link w:val="15"/>
    <w:semiHidden/>
    <w:qFormat/>
    <w:uiPriority w:val="99"/>
    <w:rPr>
      <w:rFonts w:ascii="Times New Roman" w:hAnsi="Times New Roman" w:eastAsiaTheme="minorHAnsi" w:cstheme="minorBidi"/>
    </w:rPr>
  </w:style>
  <w:style w:type="character" w:customStyle="1" w:styleId="51">
    <w:name w:val="Title Char"/>
    <w:basedOn w:val="8"/>
    <w:link w:val="22"/>
    <w:qFormat/>
    <w:uiPriority w:val="10"/>
    <w:rPr>
      <w:rFonts w:ascii="Times New Roman" w:hAnsi="Times New Roman" w:eastAsiaTheme="majorEastAsia" w:cstheme="majorBidi"/>
      <w:b/>
      <w:spacing w:val="-10"/>
      <w:kern w:val="28"/>
      <w:sz w:val="36"/>
      <w:szCs w:val="56"/>
    </w:rPr>
  </w:style>
  <w:style w:type="table" w:customStyle="1" w:styleId="52">
    <w:name w:val="_Style 55"/>
    <w:basedOn w:val="26"/>
    <w:qFormat/>
    <w:uiPriority w:val="0"/>
    <w:tblPr>
      <w:tblCellMar>
        <w:top w:w="0" w:type="dxa"/>
        <w:left w:w="108" w:type="dxa"/>
        <w:bottom w:w="0" w:type="dxa"/>
        <w:right w:w="108" w:type="dxa"/>
      </w:tblCellMar>
    </w:tblPr>
  </w:style>
  <w:style w:type="table" w:customStyle="1" w:styleId="53">
    <w:name w:val="_Style 56"/>
    <w:basedOn w:val="26"/>
    <w:qFormat/>
    <w:uiPriority w:val="0"/>
    <w:tblPr>
      <w:tblCellMar>
        <w:top w:w="0" w:type="dxa"/>
        <w:left w:w="108" w:type="dxa"/>
        <w:bottom w:w="0" w:type="dxa"/>
        <w:right w:w="108" w:type="dxa"/>
      </w:tblCellMar>
    </w:tblPr>
  </w:style>
  <w:style w:type="character" w:customStyle="1" w:styleId="54">
    <w:name w:val="token"/>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2.xml"/><Relationship Id="rId4" Type="http://schemas.openxmlformats.org/officeDocument/2006/relationships/header" Target="header1.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gJ6WEsOj2MZsfR3+f6r+m19h/ifA==">AMUW2mXKUFiaH7qHl4JeyjZmFJ7eULIAwaDk96mUPCzDclXsebfA5okrTi9J3faz2gYo7wgOi4xPtHJ/i2C9Mc2CYIQpeVgrsU+pe+Sxd7l6NSiwr9QPlv9lcgcMcKm6BP4W7BpynOOVakxr0ZSRV/d7NHTleX2kIQ==</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14</Pages>
  <Words>605</Words>
  <Characters>3455</Characters>
  <Lines>28</Lines>
  <Paragraphs>8</Paragraphs>
  <TotalTime>1</TotalTime>
  <ScaleCrop>false</ScaleCrop>
  <LinksUpToDate>false</LinksUpToDate>
  <CharactersWithSpaces>4052</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2022-11-01T17:45:00Z</dcterms:created>
  <dc:creator>Joanna Hartvickson</dc:creator>
  <cp:lastModifiedBy>Rồng Trương Văn</cp:lastModifiedBy>
  <cp:lastPrinted>2022-11-01T17:44:00Z</cp:lastPrinted>
  <dcterms:modified xsi:type="dcterms:W3CDTF">2022-11-02T03:46:10Z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BB3CAB5D5F3C4635895C74940141340A</vt:lpwstr>
  </property>
</Properties>
</file>